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346494" w14:textId="77777777" w:rsidR="00DA2608" w:rsidRDefault="00000000">
      <w:pPr>
        <w:jc w:val="center"/>
        <w:rPr>
          <w:lang w:eastAsia="zh-CN"/>
        </w:rPr>
      </w:pPr>
      <w:r>
        <w:rPr>
          <w:rFonts w:ascii="黑体" w:eastAsia="黑体" w:hAnsi="黑体"/>
          <w:b/>
          <w:sz w:val="30"/>
          <w:lang w:eastAsia="zh-CN"/>
        </w:rPr>
        <w:t>国家卫生健康委主管期刊审读表（附件1—附件3）</w:t>
      </w:r>
    </w:p>
    <w:p w14:paraId="25036E6A" w14:textId="77777777" w:rsidR="00DA2608" w:rsidRDefault="00000000">
      <w:pPr>
        <w:jc w:val="center"/>
        <w:rPr>
          <w:lang w:eastAsia="zh-CN"/>
        </w:rPr>
      </w:pPr>
      <w:r>
        <w:rPr>
          <w:b/>
          <w:sz w:val="20"/>
          <w:lang w:eastAsia="zh-CN"/>
        </w:rPr>
        <w:t>审读对象：《中国临床护理》2026年4月第18卷第4期  抽审论文4篇</w:t>
      </w:r>
    </w:p>
    <w:p w14:paraId="0FAF9A86" w14:textId="77777777" w:rsidR="00DA2608" w:rsidRDefault="00000000">
      <w:pPr>
        <w:jc w:val="center"/>
        <w:rPr>
          <w:lang w:eastAsia="zh-CN"/>
        </w:rPr>
      </w:pPr>
      <w:r>
        <w:rPr>
          <w:lang w:eastAsia="zh-CN"/>
        </w:rPr>
        <w:t>审读日期：2026年7月17日</w:t>
      </w:r>
    </w:p>
    <w:p w14:paraId="5EC7BB21" w14:textId="77777777" w:rsidR="00DA2608" w:rsidRDefault="00DA2608">
      <w:pPr>
        <w:rPr>
          <w:lang w:eastAsia="zh-CN"/>
        </w:rPr>
      </w:pPr>
    </w:p>
    <w:p w14:paraId="2F62C086" w14:textId="77777777" w:rsidR="00DA2608" w:rsidRDefault="00000000">
      <w:pPr>
        <w:rPr>
          <w:lang w:eastAsia="zh-CN"/>
        </w:rPr>
      </w:pPr>
      <w:r>
        <w:rPr>
          <w:lang w:eastAsia="zh-CN"/>
        </w:rPr>
        <w:t>本次审读的4篇文稿及其页码对应关系（表中“页”均指期刊印刷页码，“行”指该页所在栏内的定位）：</w:t>
      </w:r>
    </w:p>
    <w:tbl>
      <w:tblPr>
        <w:tblStyle w:val="af4"/>
        <w:tblW w:w="0" w:type="auto"/>
        <w:jc w:val="center"/>
        <w:tblLook w:val="04A0" w:firstRow="1" w:lastRow="0" w:firstColumn="1" w:lastColumn="0" w:noHBand="0" w:noVBand="1"/>
      </w:tblPr>
      <w:tblGrid>
        <w:gridCol w:w="680"/>
        <w:gridCol w:w="5953"/>
        <w:gridCol w:w="1361"/>
        <w:gridCol w:w="1814"/>
      </w:tblGrid>
      <w:tr w:rsidR="00DA2608" w14:paraId="79B0E20C" w14:textId="77777777">
        <w:trPr>
          <w:jc w:val="center"/>
        </w:trPr>
        <w:tc>
          <w:tcPr>
            <w:tcW w:w="680" w:type="dxa"/>
          </w:tcPr>
          <w:p w14:paraId="7A809EDB" w14:textId="77777777" w:rsidR="00DA2608" w:rsidRDefault="00000000">
            <w:pPr>
              <w:spacing w:after="0" w:line="240" w:lineRule="auto"/>
              <w:jc w:val="center"/>
            </w:pPr>
            <w:proofErr w:type="spellStart"/>
            <w:r>
              <w:rPr>
                <w:b/>
                <w:sz w:val="17"/>
              </w:rPr>
              <w:t>编号</w:t>
            </w:r>
            <w:proofErr w:type="spellEnd"/>
          </w:p>
        </w:tc>
        <w:tc>
          <w:tcPr>
            <w:tcW w:w="5953" w:type="dxa"/>
          </w:tcPr>
          <w:p w14:paraId="335B3105" w14:textId="77777777" w:rsidR="00DA2608" w:rsidRDefault="00000000">
            <w:pPr>
              <w:spacing w:after="0" w:line="240" w:lineRule="auto"/>
              <w:jc w:val="center"/>
            </w:pPr>
            <w:proofErr w:type="spellStart"/>
            <w:r>
              <w:rPr>
                <w:b/>
                <w:sz w:val="17"/>
              </w:rPr>
              <w:t>篇名</w:t>
            </w:r>
            <w:proofErr w:type="spellEnd"/>
          </w:p>
        </w:tc>
        <w:tc>
          <w:tcPr>
            <w:tcW w:w="1361" w:type="dxa"/>
          </w:tcPr>
          <w:p w14:paraId="4C74513A" w14:textId="77777777" w:rsidR="00DA2608" w:rsidRDefault="00000000">
            <w:pPr>
              <w:spacing w:after="0" w:line="240" w:lineRule="auto"/>
              <w:jc w:val="center"/>
            </w:pPr>
            <w:proofErr w:type="spellStart"/>
            <w:r>
              <w:rPr>
                <w:b/>
                <w:sz w:val="17"/>
              </w:rPr>
              <w:t>页码范围</w:t>
            </w:r>
            <w:proofErr w:type="spellEnd"/>
          </w:p>
        </w:tc>
        <w:tc>
          <w:tcPr>
            <w:tcW w:w="1814" w:type="dxa"/>
          </w:tcPr>
          <w:p w14:paraId="255CF1B1" w14:textId="77777777" w:rsidR="00DA2608" w:rsidRDefault="00000000">
            <w:pPr>
              <w:spacing w:after="0" w:line="240" w:lineRule="auto"/>
              <w:jc w:val="center"/>
            </w:pPr>
            <w:proofErr w:type="spellStart"/>
            <w:r>
              <w:rPr>
                <w:b/>
                <w:sz w:val="17"/>
              </w:rPr>
              <w:t>DOI尾号</w:t>
            </w:r>
            <w:proofErr w:type="spellEnd"/>
          </w:p>
        </w:tc>
      </w:tr>
      <w:tr w:rsidR="00DA2608" w14:paraId="6BA7412D" w14:textId="77777777">
        <w:trPr>
          <w:jc w:val="center"/>
        </w:trPr>
        <w:tc>
          <w:tcPr>
            <w:tcW w:w="680" w:type="dxa"/>
          </w:tcPr>
          <w:p w14:paraId="11DCE2E5" w14:textId="77777777" w:rsidR="00DA2608" w:rsidRDefault="00000000">
            <w:pPr>
              <w:spacing w:after="0" w:line="240" w:lineRule="auto"/>
            </w:pPr>
            <w:r>
              <w:rPr>
                <w:sz w:val="16"/>
              </w:rPr>
              <w:t>甲</w:t>
            </w:r>
          </w:p>
        </w:tc>
        <w:tc>
          <w:tcPr>
            <w:tcW w:w="5953" w:type="dxa"/>
          </w:tcPr>
          <w:p w14:paraId="61F91A52" w14:textId="77777777" w:rsidR="00DA2608" w:rsidRDefault="00000000">
            <w:pPr>
              <w:spacing w:after="0" w:line="240" w:lineRule="auto"/>
              <w:rPr>
                <w:lang w:eastAsia="zh-CN"/>
              </w:rPr>
            </w:pPr>
            <w:r>
              <w:rPr>
                <w:sz w:val="16"/>
                <w:lang w:eastAsia="zh-CN"/>
              </w:rPr>
              <w:t>基于Donabedian三维质量理论的母乳喂养咨询门诊护理质量评价指标体系构建</w:t>
            </w:r>
          </w:p>
        </w:tc>
        <w:tc>
          <w:tcPr>
            <w:tcW w:w="1361" w:type="dxa"/>
          </w:tcPr>
          <w:p w14:paraId="2C739F4C" w14:textId="77777777" w:rsidR="00DA2608" w:rsidRDefault="00000000">
            <w:pPr>
              <w:spacing w:after="0" w:line="240" w:lineRule="auto"/>
            </w:pPr>
            <w:r>
              <w:rPr>
                <w:sz w:val="16"/>
              </w:rPr>
              <w:t>217—222</w:t>
            </w:r>
          </w:p>
        </w:tc>
        <w:tc>
          <w:tcPr>
            <w:tcW w:w="1814" w:type="dxa"/>
          </w:tcPr>
          <w:p w14:paraId="6AB2E27A" w14:textId="77777777" w:rsidR="00DA2608" w:rsidRDefault="00000000">
            <w:pPr>
              <w:spacing w:after="0" w:line="240" w:lineRule="auto"/>
            </w:pPr>
            <w:r>
              <w:rPr>
                <w:sz w:val="16"/>
              </w:rPr>
              <w:t>2026.04.004</w:t>
            </w:r>
          </w:p>
        </w:tc>
      </w:tr>
      <w:tr w:rsidR="00DA2608" w14:paraId="1A4A95F9" w14:textId="77777777">
        <w:trPr>
          <w:jc w:val="center"/>
        </w:trPr>
        <w:tc>
          <w:tcPr>
            <w:tcW w:w="680" w:type="dxa"/>
          </w:tcPr>
          <w:p w14:paraId="0A7C59E8" w14:textId="77777777" w:rsidR="00DA2608" w:rsidRDefault="00000000">
            <w:pPr>
              <w:spacing w:after="0" w:line="240" w:lineRule="auto"/>
            </w:pPr>
            <w:r>
              <w:rPr>
                <w:sz w:val="16"/>
              </w:rPr>
              <w:t>乙</w:t>
            </w:r>
          </w:p>
        </w:tc>
        <w:tc>
          <w:tcPr>
            <w:tcW w:w="5953" w:type="dxa"/>
          </w:tcPr>
          <w:p w14:paraId="5F91C4D0" w14:textId="77777777" w:rsidR="00DA2608" w:rsidRDefault="00000000">
            <w:pPr>
              <w:spacing w:after="0" w:line="240" w:lineRule="auto"/>
              <w:rPr>
                <w:lang w:eastAsia="zh-CN"/>
              </w:rPr>
            </w:pPr>
            <w:r>
              <w:rPr>
                <w:sz w:val="16"/>
                <w:lang w:eastAsia="zh-CN"/>
              </w:rPr>
              <w:t>骨科俯卧位手术患者体位管理的最佳证据总结</w:t>
            </w:r>
          </w:p>
        </w:tc>
        <w:tc>
          <w:tcPr>
            <w:tcW w:w="1361" w:type="dxa"/>
          </w:tcPr>
          <w:p w14:paraId="76384DDB" w14:textId="77777777" w:rsidR="00DA2608" w:rsidRDefault="00000000">
            <w:pPr>
              <w:spacing w:after="0" w:line="240" w:lineRule="auto"/>
            </w:pPr>
            <w:r>
              <w:rPr>
                <w:sz w:val="16"/>
              </w:rPr>
              <w:t>223—229</w:t>
            </w:r>
          </w:p>
        </w:tc>
        <w:tc>
          <w:tcPr>
            <w:tcW w:w="1814" w:type="dxa"/>
          </w:tcPr>
          <w:p w14:paraId="690FB2C8" w14:textId="77777777" w:rsidR="00DA2608" w:rsidRDefault="00000000">
            <w:pPr>
              <w:spacing w:after="0" w:line="240" w:lineRule="auto"/>
            </w:pPr>
            <w:r>
              <w:rPr>
                <w:sz w:val="16"/>
              </w:rPr>
              <w:t>2026.04.005</w:t>
            </w:r>
          </w:p>
        </w:tc>
      </w:tr>
      <w:tr w:rsidR="00DA2608" w14:paraId="6CE156D7" w14:textId="77777777">
        <w:trPr>
          <w:jc w:val="center"/>
        </w:trPr>
        <w:tc>
          <w:tcPr>
            <w:tcW w:w="680" w:type="dxa"/>
          </w:tcPr>
          <w:p w14:paraId="3A6839D7" w14:textId="77777777" w:rsidR="00DA2608" w:rsidRDefault="00000000">
            <w:pPr>
              <w:spacing w:after="0" w:line="240" w:lineRule="auto"/>
            </w:pPr>
            <w:r>
              <w:rPr>
                <w:sz w:val="16"/>
              </w:rPr>
              <w:t>丙</w:t>
            </w:r>
          </w:p>
        </w:tc>
        <w:tc>
          <w:tcPr>
            <w:tcW w:w="5953" w:type="dxa"/>
          </w:tcPr>
          <w:p w14:paraId="4B7FB26A" w14:textId="77777777" w:rsidR="00DA2608" w:rsidRDefault="00000000">
            <w:pPr>
              <w:spacing w:after="0" w:line="240" w:lineRule="auto"/>
              <w:rPr>
                <w:lang w:eastAsia="zh-CN"/>
              </w:rPr>
            </w:pPr>
            <w:r>
              <w:rPr>
                <w:sz w:val="16"/>
                <w:lang w:eastAsia="zh-CN"/>
              </w:rPr>
              <w:t>理论域框架下手术患者苏醒期躁动预防管理实施障碍因素的质性研究</w:t>
            </w:r>
          </w:p>
        </w:tc>
        <w:tc>
          <w:tcPr>
            <w:tcW w:w="1361" w:type="dxa"/>
          </w:tcPr>
          <w:p w14:paraId="7CEC6705" w14:textId="77777777" w:rsidR="00DA2608" w:rsidRDefault="00000000">
            <w:pPr>
              <w:spacing w:after="0" w:line="240" w:lineRule="auto"/>
            </w:pPr>
            <w:r>
              <w:rPr>
                <w:sz w:val="16"/>
              </w:rPr>
              <w:t>230—235</w:t>
            </w:r>
          </w:p>
        </w:tc>
        <w:tc>
          <w:tcPr>
            <w:tcW w:w="1814" w:type="dxa"/>
          </w:tcPr>
          <w:p w14:paraId="143914D8" w14:textId="77777777" w:rsidR="00DA2608" w:rsidRDefault="00000000">
            <w:pPr>
              <w:spacing w:after="0" w:line="240" w:lineRule="auto"/>
            </w:pPr>
            <w:r>
              <w:rPr>
                <w:sz w:val="16"/>
              </w:rPr>
              <w:t>2026.04.006</w:t>
            </w:r>
          </w:p>
        </w:tc>
      </w:tr>
      <w:tr w:rsidR="00DA2608" w14:paraId="665D60EB" w14:textId="77777777">
        <w:trPr>
          <w:jc w:val="center"/>
        </w:trPr>
        <w:tc>
          <w:tcPr>
            <w:tcW w:w="680" w:type="dxa"/>
          </w:tcPr>
          <w:p w14:paraId="1BCD7509" w14:textId="77777777" w:rsidR="00DA2608" w:rsidRDefault="00000000">
            <w:pPr>
              <w:spacing w:after="0" w:line="240" w:lineRule="auto"/>
            </w:pPr>
            <w:r>
              <w:rPr>
                <w:sz w:val="16"/>
              </w:rPr>
              <w:t>丁</w:t>
            </w:r>
          </w:p>
        </w:tc>
        <w:tc>
          <w:tcPr>
            <w:tcW w:w="5953" w:type="dxa"/>
          </w:tcPr>
          <w:p w14:paraId="340FA892" w14:textId="77777777" w:rsidR="00DA2608" w:rsidRDefault="00000000">
            <w:pPr>
              <w:spacing w:after="0" w:line="240" w:lineRule="auto"/>
              <w:rPr>
                <w:lang w:eastAsia="zh-CN"/>
              </w:rPr>
            </w:pPr>
            <w:r>
              <w:rPr>
                <w:sz w:val="16"/>
                <w:lang w:eastAsia="zh-CN"/>
              </w:rPr>
              <w:t>基于行为转变理论的叙事教育对实习护生安全意识的影响研究</w:t>
            </w:r>
          </w:p>
        </w:tc>
        <w:tc>
          <w:tcPr>
            <w:tcW w:w="1361" w:type="dxa"/>
          </w:tcPr>
          <w:p w14:paraId="57C2BBC2" w14:textId="77777777" w:rsidR="00DA2608" w:rsidRDefault="00000000">
            <w:pPr>
              <w:spacing w:after="0" w:line="240" w:lineRule="auto"/>
            </w:pPr>
            <w:r>
              <w:rPr>
                <w:sz w:val="16"/>
              </w:rPr>
              <w:t>236—240</w:t>
            </w:r>
          </w:p>
        </w:tc>
        <w:tc>
          <w:tcPr>
            <w:tcW w:w="1814" w:type="dxa"/>
          </w:tcPr>
          <w:p w14:paraId="64A9EFB2" w14:textId="77777777" w:rsidR="00DA2608" w:rsidRDefault="00000000">
            <w:pPr>
              <w:spacing w:after="0" w:line="240" w:lineRule="auto"/>
            </w:pPr>
            <w:r>
              <w:rPr>
                <w:sz w:val="16"/>
              </w:rPr>
              <w:t>2026.04.007</w:t>
            </w:r>
          </w:p>
        </w:tc>
      </w:tr>
    </w:tbl>
    <w:p w14:paraId="275C0EBC" w14:textId="77777777" w:rsidR="00DA2608" w:rsidRDefault="00DA2608"/>
    <w:p w14:paraId="11AE0356" w14:textId="77777777" w:rsidR="00DA2608" w:rsidRDefault="00000000">
      <w:pPr>
        <w:rPr>
          <w:lang w:eastAsia="zh-CN"/>
        </w:rPr>
      </w:pPr>
      <w:r>
        <w:rPr>
          <w:sz w:val="16"/>
          <w:lang w:eastAsia="zh-CN"/>
        </w:rPr>
        <w:t>说明：本表“详细记录”栏中，标注“【核实】”者为需请作者提供原始依据后确认的存疑项，非直接判定为差错。</w:t>
      </w:r>
    </w:p>
    <w:p w14:paraId="5BC2C731" w14:textId="77777777" w:rsidR="00DA2608" w:rsidRDefault="00000000">
      <w:pPr>
        <w:rPr>
          <w:lang w:eastAsia="zh-CN"/>
        </w:rPr>
      </w:pPr>
      <w:r>
        <w:rPr>
          <w:lang w:eastAsia="zh-CN"/>
        </w:rPr>
        <w:br w:type="page"/>
      </w:r>
    </w:p>
    <w:p w14:paraId="5A60918B" w14:textId="77777777" w:rsidR="00DA2608" w:rsidRDefault="00000000">
      <w:pPr>
        <w:rPr>
          <w:lang w:eastAsia="zh-CN"/>
        </w:rPr>
      </w:pPr>
      <w:r>
        <w:rPr>
          <w:b/>
          <w:lang w:eastAsia="zh-CN"/>
        </w:rPr>
        <w:lastRenderedPageBreak/>
        <w:t>附件1</w:t>
      </w:r>
    </w:p>
    <w:p w14:paraId="45BC6D2B" w14:textId="77777777" w:rsidR="00DA2608" w:rsidRDefault="00000000">
      <w:pPr>
        <w:jc w:val="center"/>
        <w:rPr>
          <w:lang w:eastAsia="zh-CN"/>
        </w:rPr>
      </w:pPr>
      <w:r>
        <w:rPr>
          <w:rFonts w:ascii="黑体" w:eastAsia="黑体" w:hAnsi="黑体"/>
          <w:b/>
          <w:sz w:val="26"/>
          <w:lang w:eastAsia="zh-CN"/>
        </w:rPr>
        <w:t>国家卫生健康委主管期刊政治导向审读表</w:t>
      </w:r>
    </w:p>
    <w:tbl>
      <w:tblPr>
        <w:tblStyle w:val="af4"/>
        <w:tblW w:w="0" w:type="auto"/>
        <w:jc w:val="center"/>
        <w:tblLook w:val="04A0" w:firstRow="1" w:lastRow="0" w:firstColumn="1" w:lastColumn="0" w:noHBand="0" w:noVBand="1"/>
      </w:tblPr>
      <w:tblGrid>
        <w:gridCol w:w="907"/>
        <w:gridCol w:w="2381"/>
        <w:gridCol w:w="907"/>
        <w:gridCol w:w="2381"/>
        <w:gridCol w:w="794"/>
        <w:gridCol w:w="2268"/>
      </w:tblGrid>
      <w:tr w:rsidR="00DA2608" w14:paraId="6C25F93B" w14:textId="77777777">
        <w:trPr>
          <w:jc w:val="center"/>
        </w:trPr>
        <w:tc>
          <w:tcPr>
            <w:tcW w:w="907" w:type="dxa"/>
          </w:tcPr>
          <w:p w14:paraId="68B4E522" w14:textId="77777777" w:rsidR="00DA2608" w:rsidRDefault="00000000">
            <w:pPr>
              <w:spacing w:after="0" w:line="240" w:lineRule="auto"/>
              <w:jc w:val="center"/>
            </w:pPr>
            <w:proofErr w:type="spellStart"/>
            <w:r>
              <w:rPr>
                <w:b/>
                <w:sz w:val="17"/>
              </w:rPr>
              <w:t>编号</w:t>
            </w:r>
            <w:proofErr w:type="spellEnd"/>
          </w:p>
        </w:tc>
        <w:tc>
          <w:tcPr>
            <w:tcW w:w="2381" w:type="dxa"/>
          </w:tcPr>
          <w:p w14:paraId="7EC7335F" w14:textId="77777777" w:rsidR="00DA2608" w:rsidRDefault="00000000">
            <w:pPr>
              <w:spacing w:after="0" w:line="240" w:lineRule="auto"/>
              <w:jc w:val="center"/>
            </w:pPr>
            <w:r>
              <w:rPr>
                <w:b/>
                <w:sz w:val="17"/>
              </w:rPr>
              <w:t>（略）</w:t>
            </w:r>
          </w:p>
        </w:tc>
        <w:tc>
          <w:tcPr>
            <w:tcW w:w="907" w:type="dxa"/>
          </w:tcPr>
          <w:p w14:paraId="3B0AC48A" w14:textId="77777777" w:rsidR="00DA2608" w:rsidRDefault="00000000">
            <w:pPr>
              <w:spacing w:after="0" w:line="240" w:lineRule="auto"/>
              <w:jc w:val="center"/>
            </w:pPr>
            <w:proofErr w:type="spellStart"/>
            <w:r>
              <w:rPr>
                <w:b/>
                <w:sz w:val="17"/>
              </w:rPr>
              <w:t>刊名</w:t>
            </w:r>
            <w:proofErr w:type="spellEnd"/>
          </w:p>
        </w:tc>
        <w:tc>
          <w:tcPr>
            <w:tcW w:w="2381" w:type="dxa"/>
          </w:tcPr>
          <w:p w14:paraId="2722B3BB" w14:textId="77777777" w:rsidR="00DA2608" w:rsidRDefault="00000000">
            <w:pPr>
              <w:spacing w:after="0" w:line="240" w:lineRule="auto"/>
              <w:jc w:val="center"/>
            </w:pPr>
            <w:proofErr w:type="spellStart"/>
            <w:r>
              <w:rPr>
                <w:b/>
                <w:sz w:val="17"/>
              </w:rPr>
              <w:t>中国临床护理</w:t>
            </w:r>
            <w:proofErr w:type="spellEnd"/>
          </w:p>
        </w:tc>
        <w:tc>
          <w:tcPr>
            <w:tcW w:w="794" w:type="dxa"/>
          </w:tcPr>
          <w:p w14:paraId="7955DF5A" w14:textId="77777777" w:rsidR="00DA2608" w:rsidRDefault="00000000">
            <w:pPr>
              <w:spacing w:after="0" w:line="240" w:lineRule="auto"/>
              <w:jc w:val="center"/>
            </w:pPr>
            <w:proofErr w:type="spellStart"/>
            <w:r>
              <w:rPr>
                <w:b/>
                <w:sz w:val="17"/>
              </w:rPr>
              <w:t>期号</w:t>
            </w:r>
            <w:proofErr w:type="spellEnd"/>
          </w:p>
        </w:tc>
        <w:tc>
          <w:tcPr>
            <w:tcW w:w="2268" w:type="dxa"/>
          </w:tcPr>
          <w:p w14:paraId="6E667867" w14:textId="77777777" w:rsidR="00DA2608" w:rsidRDefault="00000000">
            <w:pPr>
              <w:spacing w:after="0" w:line="240" w:lineRule="auto"/>
              <w:jc w:val="center"/>
            </w:pPr>
            <w:r>
              <w:rPr>
                <w:b/>
                <w:sz w:val="17"/>
              </w:rPr>
              <w:t>2026年第4期</w:t>
            </w:r>
          </w:p>
        </w:tc>
      </w:tr>
      <w:tr w:rsidR="00DA2608" w14:paraId="33A23046" w14:textId="77777777">
        <w:trPr>
          <w:jc w:val="center"/>
        </w:trPr>
        <w:tc>
          <w:tcPr>
            <w:tcW w:w="907" w:type="dxa"/>
          </w:tcPr>
          <w:p w14:paraId="07D74958" w14:textId="77777777" w:rsidR="00DA2608" w:rsidRDefault="00000000">
            <w:pPr>
              <w:spacing w:after="0" w:line="240" w:lineRule="auto"/>
            </w:pPr>
            <w:proofErr w:type="spellStart"/>
            <w:r>
              <w:rPr>
                <w:sz w:val="16"/>
              </w:rPr>
              <w:t>主办单位</w:t>
            </w:r>
            <w:proofErr w:type="spellEnd"/>
          </w:p>
        </w:tc>
        <w:tc>
          <w:tcPr>
            <w:tcW w:w="2381" w:type="dxa"/>
          </w:tcPr>
          <w:p w14:paraId="692560A6" w14:textId="77777777" w:rsidR="00DA2608" w:rsidRDefault="00DA2608">
            <w:pPr>
              <w:spacing w:after="0" w:line="240" w:lineRule="auto"/>
            </w:pPr>
          </w:p>
        </w:tc>
        <w:tc>
          <w:tcPr>
            <w:tcW w:w="907" w:type="dxa"/>
          </w:tcPr>
          <w:p w14:paraId="59F9BC89" w14:textId="77777777" w:rsidR="00DA2608" w:rsidRDefault="00000000">
            <w:pPr>
              <w:spacing w:after="0" w:line="240" w:lineRule="auto"/>
            </w:pPr>
            <w:proofErr w:type="spellStart"/>
            <w:r>
              <w:rPr>
                <w:sz w:val="16"/>
              </w:rPr>
              <w:t>出版单位</w:t>
            </w:r>
            <w:proofErr w:type="spellEnd"/>
          </w:p>
        </w:tc>
        <w:tc>
          <w:tcPr>
            <w:tcW w:w="2381" w:type="dxa"/>
          </w:tcPr>
          <w:p w14:paraId="5CC2B3C0" w14:textId="77777777" w:rsidR="00DA2608" w:rsidRDefault="00DA2608">
            <w:pPr>
              <w:spacing w:after="0" w:line="240" w:lineRule="auto"/>
              <w:rPr>
                <w:lang w:eastAsia="zh-CN"/>
              </w:rPr>
            </w:pPr>
          </w:p>
        </w:tc>
        <w:tc>
          <w:tcPr>
            <w:tcW w:w="794" w:type="dxa"/>
          </w:tcPr>
          <w:p w14:paraId="3476C0BD" w14:textId="77777777" w:rsidR="00DA2608" w:rsidRDefault="00000000">
            <w:pPr>
              <w:spacing w:after="0" w:line="240" w:lineRule="auto"/>
            </w:pPr>
            <w:r>
              <w:rPr>
                <w:sz w:val="16"/>
              </w:rPr>
              <w:t>—</w:t>
            </w:r>
          </w:p>
        </w:tc>
        <w:tc>
          <w:tcPr>
            <w:tcW w:w="2268" w:type="dxa"/>
          </w:tcPr>
          <w:p w14:paraId="4ACCF364" w14:textId="77777777" w:rsidR="00DA2608" w:rsidRDefault="00000000">
            <w:pPr>
              <w:spacing w:after="0" w:line="240" w:lineRule="auto"/>
            </w:pPr>
            <w:r>
              <w:rPr>
                <w:sz w:val="16"/>
              </w:rPr>
              <w:t>—</w:t>
            </w:r>
          </w:p>
        </w:tc>
      </w:tr>
    </w:tbl>
    <w:p w14:paraId="7022CB50" w14:textId="77777777" w:rsidR="00DA2608" w:rsidRDefault="00DA2608"/>
    <w:tbl>
      <w:tblPr>
        <w:tblStyle w:val="af4"/>
        <w:tblW w:w="0" w:type="auto"/>
        <w:jc w:val="center"/>
        <w:tblLook w:val="04A0" w:firstRow="1" w:lastRow="0" w:firstColumn="1" w:lastColumn="0" w:noHBand="0" w:noVBand="1"/>
      </w:tblPr>
      <w:tblGrid>
        <w:gridCol w:w="2494"/>
        <w:gridCol w:w="737"/>
        <w:gridCol w:w="2268"/>
        <w:gridCol w:w="4139"/>
      </w:tblGrid>
      <w:tr w:rsidR="00DA2608" w14:paraId="76CFB120" w14:textId="77777777">
        <w:trPr>
          <w:jc w:val="center"/>
        </w:trPr>
        <w:tc>
          <w:tcPr>
            <w:tcW w:w="2494" w:type="dxa"/>
          </w:tcPr>
          <w:p w14:paraId="01DEACC2" w14:textId="77777777" w:rsidR="00DA2608" w:rsidRDefault="00000000">
            <w:pPr>
              <w:spacing w:after="0" w:line="240" w:lineRule="auto"/>
              <w:jc w:val="center"/>
            </w:pPr>
            <w:proofErr w:type="spellStart"/>
            <w:r>
              <w:rPr>
                <w:b/>
                <w:sz w:val="17"/>
              </w:rPr>
              <w:t>审读内容</w:t>
            </w:r>
            <w:proofErr w:type="spellEnd"/>
          </w:p>
        </w:tc>
        <w:tc>
          <w:tcPr>
            <w:tcW w:w="737" w:type="dxa"/>
          </w:tcPr>
          <w:p w14:paraId="56964925" w14:textId="77777777" w:rsidR="00DA2608" w:rsidRDefault="00000000">
            <w:pPr>
              <w:spacing w:after="0" w:line="240" w:lineRule="auto"/>
              <w:jc w:val="center"/>
            </w:pPr>
            <w:r>
              <w:rPr>
                <w:b/>
                <w:sz w:val="17"/>
              </w:rPr>
              <w:t>页</w:t>
            </w:r>
          </w:p>
        </w:tc>
        <w:tc>
          <w:tcPr>
            <w:tcW w:w="2268" w:type="dxa"/>
          </w:tcPr>
          <w:p w14:paraId="5E80F2E6" w14:textId="77777777" w:rsidR="00DA2608" w:rsidRDefault="00000000">
            <w:pPr>
              <w:spacing w:after="0" w:line="240" w:lineRule="auto"/>
              <w:jc w:val="center"/>
            </w:pPr>
            <w:r>
              <w:rPr>
                <w:b/>
                <w:sz w:val="17"/>
              </w:rPr>
              <w:t>行</w:t>
            </w:r>
          </w:p>
        </w:tc>
        <w:tc>
          <w:tcPr>
            <w:tcW w:w="4139" w:type="dxa"/>
          </w:tcPr>
          <w:p w14:paraId="13F345F6" w14:textId="77777777" w:rsidR="00DA2608" w:rsidRDefault="00000000">
            <w:pPr>
              <w:spacing w:after="0" w:line="240" w:lineRule="auto"/>
              <w:jc w:val="center"/>
            </w:pPr>
            <w:proofErr w:type="spellStart"/>
            <w:r>
              <w:rPr>
                <w:b/>
                <w:sz w:val="17"/>
              </w:rPr>
              <w:t>详细记录</w:t>
            </w:r>
            <w:proofErr w:type="spellEnd"/>
          </w:p>
        </w:tc>
      </w:tr>
      <w:tr w:rsidR="00DA2608" w14:paraId="60BCBAE3" w14:textId="77777777">
        <w:trPr>
          <w:jc w:val="center"/>
        </w:trPr>
        <w:tc>
          <w:tcPr>
            <w:tcW w:w="2494" w:type="dxa"/>
          </w:tcPr>
          <w:p w14:paraId="18CB12C3" w14:textId="77777777" w:rsidR="00DA2608" w:rsidRDefault="00000000">
            <w:pPr>
              <w:spacing w:after="0" w:line="240" w:lineRule="auto"/>
              <w:rPr>
                <w:lang w:eastAsia="zh-CN"/>
              </w:rPr>
            </w:pPr>
            <w:r>
              <w:rPr>
                <w:sz w:val="16"/>
                <w:lang w:eastAsia="zh-CN"/>
              </w:rPr>
              <w:t>1.有无重大政治、科学错误或严重失密</w:t>
            </w:r>
          </w:p>
        </w:tc>
        <w:tc>
          <w:tcPr>
            <w:tcW w:w="737" w:type="dxa"/>
          </w:tcPr>
          <w:p w14:paraId="419B792A" w14:textId="77777777" w:rsidR="00DA2608" w:rsidRDefault="00DA2608">
            <w:pPr>
              <w:spacing w:after="0" w:line="240" w:lineRule="auto"/>
              <w:rPr>
                <w:lang w:eastAsia="zh-CN"/>
              </w:rPr>
            </w:pPr>
          </w:p>
        </w:tc>
        <w:tc>
          <w:tcPr>
            <w:tcW w:w="2268" w:type="dxa"/>
          </w:tcPr>
          <w:p w14:paraId="04840E30" w14:textId="77777777" w:rsidR="00DA2608" w:rsidRDefault="00DA2608">
            <w:pPr>
              <w:spacing w:after="0" w:line="240" w:lineRule="auto"/>
              <w:rPr>
                <w:lang w:eastAsia="zh-CN"/>
              </w:rPr>
            </w:pPr>
          </w:p>
        </w:tc>
        <w:tc>
          <w:tcPr>
            <w:tcW w:w="4139" w:type="dxa"/>
          </w:tcPr>
          <w:p w14:paraId="5920F751" w14:textId="77777777" w:rsidR="00DA2608" w:rsidRDefault="00000000">
            <w:pPr>
              <w:spacing w:after="0" w:line="240" w:lineRule="auto"/>
              <w:rPr>
                <w:lang w:eastAsia="zh-CN"/>
              </w:rPr>
            </w:pPr>
            <w:r>
              <w:rPr>
                <w:rFonts w:hint="eastAsia"/>
                <w:lang w:eastAsia="zh-CN"/>
              </w:rPr>
              <w:t>无</w:t>
            </w:r>
          </w:p>
        </w:tc>
      </w:tr>
      <w:tr w:rsidR="00DA2608" w14:paraId="6B97B011" w14:textId="77777777">
        <w:trPr>
          <w:jc w:val="center"/>
        </w:trPr>
        <w:tc>
          <w:tcPr>
            <w:tcW w:w="2494" w:type="dxa"/>
          </w:tcPr>
          <w:p w14:paraId="435A75D9" w14:textId="77777777" w:rsidR="00DA2608" w:rsidRDefault="00000000">
            <w:pPr>
              <w:spacing w:after="0" w:line="240" w:lineRule="auto"/>
              <w:rPr>
                <w:lang w:eastAsia="zh-CN"/>
              </w:rPr>
            </w:pPr>
            <w:r>
              <w:rPr>
                <w:sz w:val="16"/>
                <w:lang w:eastAsia="zh-CN"/>
              </w:rPr>
              <w:t>2.有无违反《出版管理条例》《期刊出版管理规定》等，且情节严重</w:t>
            </w:r>
          </w:p>
        </w:tc>
        <w:tc>
          <w:tcPr>
            <w:tcW w:w="737" w:type="dxa"/>
          </w:tcPr>
          <w:p w14:paraId="0067E871" w14:textId="77777777" w:rsidR="00DA2608" w:rsidRDefault="00DA2608">
            <w:pPr>
              <w:spacing w:after="0" w:line="240" w:lineRule="auto"/>
              <w:rPr>
                <w:lang w:eastAsia="zh-CN"/>
              </w:rPr>
            </w:pPr>
          </w:p>
        </w:tc>
        <w:tc>
          <w:tcPr>
            <w:tcW w:w="2268" w:type="dxa"/>
          </w:tcPr>
          <w:p w14:paraId="2D4CEC07" w14:textId="77777777" w:rsidR="00DA2608" w:rsidRDefault="00DA2608">
            <w:pPr>
              <w:spacing w:after="0" w:line="240" w:lineRule="auto"/>
              <w:rPr>
                <w:lang w:eastAsia="zh-CN"/>
              </w:rPr>
            </w:pPr>
          </w:p>
        </w:tc>
        <w:tc>
          <w:tcPr>
            <w:tcW w:w="4139" w:type="dxa"/>
          </w:tcPr>
          <w:p w14:paraId="7B078C20" w14:textId="77777777" w:rsidR="00DA2608" w:rsidRDefault="00000000">
            <w:pPr>
              <w:spacing w:after="0" w:line="240" w:lineRule="auto"/>
            </w:pPr>
            <w:r>
              <w:rPr>
                <w:rFonts w:hint="eastAsia"/>
                <w:lang w:eastAsia="zh-CN"/>
              </w:rPr>
              <w:t>无</w:t>
            </w:r>
          </w:p>
        </w:tc>
      </w:tr>
      <w:tr w:rsidR="00DA2608" w14:paraId="63F7EB8C" w14:textId="77777777">
        <w:trPr>
          <w:jc w:val="center"/>
        </w:trPr>
        <w:tc>
          <w:tcPr>
            <w:tcW w:w="2494" w:type="dxa"/>
          </w:tcPr>
          <w:p w14:paraId="354A738A" w14:textId="77777777" w:rsidR="00DA2608" w:rsidRDefault="00000000">
            <w:pPr>
              <w:spacing w:after="0" w:line="240" w:lineRule="auto"/>
              <w:rPr>
                <w:lang w:eastAsia="zh-CN"/>
              </w:rPr>
            </w:pPr>
            <w:r>
              <w:rPr>
                <w:sz w:val="16"/>
                <w:lang w:eastAsia="zh-CN"/>
              </w:rPr>
              <w:t>3.有无港、澳、台地区表述错误</w:t>
            </w:r>
          </w:p>
        </w:tc>
        <w:tc>
          <w:tcPr>
            <w:tcW w:w="737" w:type="dxa"/>
          </w:tcPr>
          <w:p w14:paraId="043F3640" w14:textId="77777777" w:rsidR="00DA2608" w:rsidRDefault="00DA2608">
            <w:pPr>
              <w:spacing w:after="0" w:line="240" w:lineRule="auto"/>
              <w:rPr>
                <w:lang w:eastAsia="zh-CN"/>
              </w:rPr>
            </w:pPr>
          </w:p>
        </w:tc>
        <w:tc>
          <w:tcPr>
            <w:tcW w:w="2268" w:type="dxa"/>
          </w:tcPr>
          <w:p w14:paraId="0810E2CF" w14:textId="77777777" w:rsidR="00DA2608" w:rsidRDefault="00DA2608">
            <w:pPr>
              <w:spacing w:after="0" w:line="240" w:lineRule="auto"/>
              <w:rPr>
                <w:lang w:eastAsia="zh-CN"/>
              </w:rPr>
            </w:pPr>
          </w:p>
        </w:tc>
        <w:tc>
          <w:tcPr>
            <w:tcW w:w="4139" w:type="dxa"/>
          </w:tcPr>
          <w:p w14:paraId="0AD9E376" w14:textId="77777777" w:rsidR="00DA2608" w:rsidRDefault="00000000">
            <w:pPr>
              <w:spacing w:after="0" w:line="240" w:lineRule="auto"/>
            </w:pPr>
            <w:r>
              <w:rPr>
                <w:rFonts w:hint="eastAsia"/>
                <w:lang w:eastAsia="zh-CN"/>
              </w:rPr>
              <w:t>无</w:t>
            </w:r>
          </w:p>
        </w:tc>
      </w:tr>
      <w:tr w:rsidR="00DA2608" w14:paraId="384E4DBD" w14:textId="77777777">
        <w:trPr>
          <w:jc w:val="center"/>
        </w:trPr>
        <w:tc>
          <w:tcPr>
            <w:tcW w:w="2494" w:type="dxa"/>
          </w:tcPr>
          <w:p w14:paraId="39145737" w14:textId="77777777" w:rsidR="00DA2608" w:rsidRDefault="00000000">
            <w:pPr>
              <w:spacing w:after="0" w:line="240" w:lineRule="auto"/>
            </w:pPr>
            <w:r>
              <w:rPr>
                <w:sz w:val="16"/>
              </w:rPr>
              <w:t>4.有无地图错误</w:t>
            </w:r>
          </w:p>
        </w:tc>
        <w:tc>
          <w:tcPr>
            <w:tcW w:w="737" w:type="dxa"/>
          </w:tcPr>
          <w:p w14:paraId="5C62AE66" w14:textId="77777777" w:rsidR="00DA2608" w:rsidRDefault="00DA2608">
            <w:pPr>
              <w:spacing w:after="0" w:line="240" w:lineRule="auto"/>
            </w:pPr>
          </w:p>
        </w:tc>
        <w:tc>
          <w:tcPr>
            <w:tcW w:w="2268" w:type="dxa"/>
          </w:tcPr>
          <w:p w14:paraId="50C95B97" w14:textId="77777777" w:rsidR="00DA2608" w:rsidRDefault="00DA2608">
            <w:pPr>
              <w:spacing w:after="0" w:line="240" w:lineRule="auto"/>
            </w:pPr>
          </w:p>
        </w:tc>
        <w:tc>
          <w:tcPr>
            <w:tcW w:w="4139" w:type="dxa"/>
          </w:tcPr>
          <w:p w14:paraId="57CB9635" w14:textId="77777777" w:rsidR="00DA2608" w:rsidRDefault="00000000">
            <w:pPr>
              <w:spacing w:after="0" w:line="240" w:lineRule="auto"/>
            </w:pPr>
            <w:r>
              <w:rPr>
                <w:rFonts w:hint="eastAsia"/>
                <w:lang w:eastAsia="zh-CN"/>
              </w:rPr>
              <w:t>无</w:t>
            </w:r>
          </w:p>
        </w:tc>
      </w:tr>
      <w:tr w:rsidR="00DA2608" w14:paraId="4A97746C" w14:textId="77777777">
        <w:trPr>
          <w:jc w:val="center"/>
        </w:trPr>
        <w:tc>
          <w:tcPr>
            <w:tcW w:w="2494" w:type="dxa"/>
          </w:tcPr>
          <w:p w14:paraId="2F092760" w14:textId="77777777" w:rsidR="00DA2608" w:rsidRDefault="00000000">
            <w:pPr>
              <w:spacing w:after="0" w:line="240" w:lineRule="auto"/>
              <w:rPr>
                <w:lang w:eastAsia="zh-CN"/>
              </w:rPr>
            </w:pPr>
            <w:r>
              <w:rPr>
                <w:sz w:val="16"/>
                <w:lang w:eastAsia="zh-CN"/>
              </w:rPr>
              <w:t>5.有无违反重大选题备案制度</w:t>
            </w:r>
          </w:p>
        </w:tc>
        <w:tc>
          <w:tcPr>
            <w:tcW w:w="737" w:type="dxa"/>
          </w:tcPr>
          <w:p w14:paraId="0D384DF1" w14:textId="77777777" w:rsidR="00DA2608" w:rsidRDefault="00DA2608">
            <w:pPr>
              <w:spacing w:after="0" w:line="240" w:lineRule="auto"/>
              <w:rPr>
                <w:lang w:eastAsia="zh-CN"/>
              </w:rPr>
            </w:pPr>
          </w:p>
        </w:tc>
        <w:tc>
          <w:tcPr>
            <w:tcW w:w="2268" w:type="dxa"/>
          </w:tcPr>
          <w:p w14:paraId="4412D5A4" w14:textId="77777777" w:rsidR="00DA2608" w:rsidRDefault="00DA2608">
            <w:pPr>
              <w:spacing w:after="0" w:line="240" w:lineRule="auto"/>
              <w:rPr>
                <w:lang w:eastAsia="zh-CN"/>
              </w:rPr>
            </w:pPr>
          </w:p>
        </w:tc>
        <w:tc>
          <w:tcPr>
            <w:tcW w:w="4139" w:type="dxa"/>
          </w:tcPr>
          <w:p w14:paraId="219ACC2C" w14:textId="77777777" w:rsidR="00DA2608" w:rsidRDefault="00000000">
            <w:pPr>
              <w:spacing w:after="0" w:line="240" w:lineRule="auto"/>
            </w:pPr>
            <w:r>
              <w:rPr>
                <w:rFonts w:hint="eastAsia"/>
                <w:lang w:eastAsia="zh-CN"/>
              </w:rPr>
              <w:t>无</w:t>
            </w:r>
          </w:p>
        </w:tc>
      </w:tr>
      <w:tr w:rsidR="00DA2608" w14:paraId="50D09C0F" w14:textId="77777777">
        <w:trPr>
          <w:jc w:val="center"/>
        </w:trPr>
        <w:tc>
          <w:tcPr>
            <w:tcW w:w="2494" w:type="dxa"/>
          </w:tcPr>
          <w:p w14:paraId="2F5A352B" w14:textId="77777777" w:rsidR="00DA2608" w:rsidRDefault="00000000">
            <w:pPr>
              <w:spacing w:after="0" w:line="240" w:lineRule="auto"/>
              <w:rPr>
                <w:lang w:eastAsia="zh-CN"/>
              </w:rPr>
            </w:pPr>
            <w:r>
              <w:rPr>
                <w:sz w:val="16"/>
                <w:lang w:eastAsia="zh-CN"/>
              </w:rPr>
              <w:t>6.有关党和国家政策、方针有无出现容易引起歧义的重大文字错误</w:t>
            </w:r>
          </w:p>
        </w:tc>
        <w:tc>
          <w:tcPr>
            <w:tcW w:w="737" w:type="dxa"/>
          </w:tcPr>
          <w:p w14:paraId="32B6759C" w14:textId="77777777" w:rsidR="00DA2608" w:rsidRDefault="00DA2608">
            <w:pPr>
              <w:spacing w:after="0" w:line="240" w:lineRule="auto"/>
              <w:rPr>
                <w:lang w:eastAsia="zh-CN"/>
              </w:rPr>
            </w:pPr>
          </w:p>
        </w:tc>
        <w:tc>
          <w:tcPr>
            <w:tcW w:w="2268" w:type="dxa"/>
          </w:tcPr>
          <w:p w14:paraId="1CCAA3FC" w14:textId="77777777" w:rsidR="00DA2608" w:rsidRDefault="00DA2608">
            <w:pPr>
              <w:spacing w:after="0" w:line="240" w:lineRule="auto"/>
              <w:rPr>
                <w:lang w:eastAsia="zh-CN"/>
              </w:rPr>
            </w:pPr>
          </w:p>
        </w:tc>
        <w:tc>
          <w:tcPr>
            <w:tcW w:w="4139" w:type="dxa"/>
          </w:tcPr>
          <w:p w14:paraId="2501CADF" w14:textId="77777777" w:rsidR="00DA2608" w:rsidRDefault="00000000">
            <w:pPr>
              <w:spacing w:after="0" w:line="240" w:lineRule="auto"/>
              <w:rPr>
                <w:lang w:eastAsia="zh-CN"/>
              </w:rPr>
            </w:pPr>
            <w:r>
              <w:rPr>
                <w:rFonts w:hint="eastAsia"/>
                <w:lang w:eastAsia="zh-CN"/>
              </w:rPr>
              <w:t>无</w:t>
            </w:r>
          </w:p>
        </w:tc>
      </w:tr>
      <w:tr w:rsidR="00DA2608" w14:paraId="5FFB4C30" w14:textId="77777777">
        <w:trPr>
          <w:jc w:val="center"/>
        </w:trPr>
        <w:tc>
          <w:tcPr>
            <w:tcW w:w="2494" w:type="dxa"/>
          </w:tcPr>
          <w:p w14:paraId="6DFFDD7D" w14:textId="77777777" w:rsidR="00DA2608" w:rsidRDefault="00000000">
            <w:pPr>
              <w:spacing w:after="0" w:line="240" w:lineRule="auto"/>
              <w:rPr>
                <w:lang w:eastAsia="zh-CN"/>
              </w:rPr>
            </w:pPr>
            <w:r>
              <w:rPr>
                <w:sz w:val="16"/>
                <w:lang w:eastAsia="zh-CN"/>
              </w:rPr>
              <w:t>7.有无违反涉及行业热点敏感问题（食品安全、精神卫生、艾滋病防治、血液安全、传染病、人口老龄化、调整完善生育政策、疫情防控内容等）的宣传工作纪律</w:t>
            </w:r>
          </w:p>
        </w:tc>
        <w:tc>
          <w:tcPr>
            <w:tcW w:w="737" w:type="dxa"/>
          </w:tcPr>
          <w:p w14:paraId="0BE0EFC9" w14:textId="77777777" w:rsidR="00DA2608" w:rsidRDefault="00DA2608">
            <w:pPr>
              <w:spacing w:after="0" w:line="240" w:lineRule="auto"/>
              <w:rPr>
                <w:lang w:eastAsia="zh-CN"/>
              </w:rPr>
            </w:pPr>
          </w:p>
        </w:tc>
        <w:tc>
          <w:tcPr>
            <w:tcW w:w="2268" w:type="dxa"/>
          </w:tcPr>
          <w:p w14:paraId="4F5BB0BC" w14:textId="77777777" w:rsidR="00DA2608" w:rsidRDefault="00DA2608">
            <w:pPr>
              <w:spacing w:after="0" w:line="240" w:lineRule="auto"/>
              <w:rPr>
                <w:lang w:eastAsia="zh-CN"/>
              </w:rPr>
            </w:pPr>
          </w:p>
        </w:tc>
        <w:tc>
          <w:tcPr>
            <w:tcW w:w="4139" w:type="dxa"/>
          </w:tcPr>
          <w:p w14:paraId="0B97F76A" w14:textId="77777777" w:rsidR="00DA2608" w:rsidRDefault="00000000">
            <w:pPr>
              <w:spacing w:after="0" w:line="240" w:lineRule="auto"/>
              <w:rPr>
                <w:lang w:eastAsia="zh-CN"/>
              </w:rPr>
            </w:pPr>
            <w:r>
              <w:rPr>
                <w:rFonts w:hint="eastAsia"/>
                <w:lang w:eastAsia="zh-CN"/>
              </w:rPr>
              <w:t>无</w:t>
            </w:r>
          </w:p>
        </w:tc>
      </w:tr>
      <w:tr w:rsidR="00DA2608" w14:paraId="3636444A" w14:textId="77777777">
        <w:trPr>
          <w:jc w:val="center"/>
        </w:trPr>
        <w:tc>
          <w:tcPr>
            <w:tcW w:w="2494" w:type="dxa"/>
          </w:tcPr>
          <w:p w14:paraId="46A6AD7F" w14:textId="77777777" w:rsidR="00DA2608" w:rsidRDefault="00000000">
            <w:pPr>
              <w:spacing w:after="0" w:line="240" w:lineRule="auto"/>
              <w:rPr>
                <w:lang w:eastAsia="zh-CN"/>
              </w:rPr>
            </w:pPr>
            <w:r>
              <w:rPr>
                <w:sz w:val="16"/>
                <w:lang w:eastAsia="zh-CN"/>
              </w:rPr>
              <w:t>8.有无刊载可能引发舆情和不良社会影响的内容</w:t>
            </w:r>
          </w:p>
        </w:tc>
        <w:tc>
          <w:tcPr>
            <w:tcW w:w="737" w:type="dxa"/>
          </w:tcPr>
          <w:p w14:paraId="035AB5BC" w14:textId="77777777" w:rsidR="00DA2608" w:rsidRDefault="00DA2608">
            <w:pPr>
              <w:spacing w:after="0" w:line="240" w:lineRule="auto"/>
              <w:rPr>
                <w:sz w:val="16"/>
                <w:lang w:eastAsia="zh-CN"/>
              </w:rPr>
            </w:pPr>
          </w:p>
        </w:tc>
        <w:tc>
          <w:tcPr>
            <w:tcW w:w="2268" w:type="dxa"/>
          </w:tcPr>
          <w:p w14:paraId="49FAA38B" w14:textId="77777777" w:rsidR="00DA2608" w:rsidRDefault="00DA2608">
            <w:pPr>
              <w:spacing w:after="0" w:line="240" w:lineRule="auto"/>
              <w:rPr>
                <w:lang w:eastAsia="zh-CN"/>
              </w:rPr>
            </w:pPr>
          </w:p>
        </w:tc>
        <w:tc>
          <w:tcPr>
            <w:tcW w:w="4139" w:type="dxa"/>
          </w:tcPr>
          <w:p w14:paraId="2F60F8D1" w14:textId="77777777" w:rsidR="00DA2608" w:rsidRDefault="00000000">
            <w:pPr>
              <w:spacing w:after="0" w:line="240" w:lineRule="auto"/>
              <w:rPr>
                <w:lang w:eastAsia="zh-CN"/>
              </w:rPr>
            </w:pPr>
            <w:r>
              <w:rPr>
                <w:rFonts w:hint="eastAsia"/>
                <w:lang w:eastAsia="zh-CN"/>
              </w:rPr>
              <w:t>无</w:t>
            </w:r>
          </w:p>
        </w:tc>
      </w:tr>
      <w:tr w:rsidR="00DA2608" w14:paraId="356075CE" w14:textId="77777777">
        <w:trPr>
          <w:jc w:val="center"/>
        </w:trPr>
        <w:tc>
          <w:tcPr>
            <w:tcW w:w="2494" w:type="dxa"/>
          </w:tcPr>
          <w:p w14:paraId="5AE6A6F8" w14:textId="77777777" w:rsidR="00DA2608" w:rsidRDefault="00000000">
            <w:pPr>
              <w:spacing w:after="0" w:line="240" w:lineRule="auto"/>
            </w:pPr>
            <w:r>
              <w:rPr>
                <w:sz w:val="16"/>
              </w:rPr>
              <w:t>9.其他</w:t>
            </w:r>
          </w:p>
        </w:tc>
        <w:tc>
          <w:tcPr>
            <w:tcW w:w="737" w:type="dxa"/>
          </w:tcPr>
          <w:p w14:paraId="5DA05AFF" w14:textId="77777777" w:rsidR="00DA2608" w:rsidRDefault="00DA2608">
            <w:pPr>
              <w:spacing w:after="0" w:line="240" w:lineRule="auto"/>
            </w:pPr>
          </w:p>
        </w:tc>
        <w:tc>
          <w:tcPr>
            <w:tcW w:w="2268" w:type="dxa"/>
          </w:tcPr>
          <w:p w14:paraId="6BCFDFD8" w14:textId="77777777" w:rsidR="00DA2608" w:rsidRDefault="00DA2608">
            <w:pPr>
              <w:spacing w:after="0" w:line="240" w:lineRule="auto"/>
            </w:pPr>
          </w:p>
        </w:tc>
        <w:tc>
          <w:tcPr>
            <w:tcW w:w="4139" w:type="dxa"/>
          </w:tcPr>
          <w:p w14:paraId="20CB614C" w14:textId="77777777" w:rsidR="00DA2608" w:rsidRDefault="00000000">
            <w:pPr>
              <w:spacing w:after="0" w:line="240" w:lineRule="auto"/>
              <w:rPr>
                <w:lang w:eastAsia="zh-CN"/>
              </w:rPr>
            </w:pPr>
            <w:r>
              <w:rPr>
                <w:rFonts w:hint="eastAsia"/>
                <w:sz w:val="16"/>
                <w:lang w:eastAsia="zh-CN"/>
              </w:rPr>
              <w:t>无</w:t>
            </w:r>
          </w:p>
        </w:tc>
      </w:tr>
    </w:tbl>
    <w:p w14:paraId="50942777" w14:textId="77777777" w:rsidR="00DA2608" w:rsidRDefault="00DA2608">
      <w:pPr>
        <w:rPr>
          <w:lang w:eastAsia="zh-CN"/>
        </w:rPr>
      </w:pPr>
    </w:p>
    <w:p w14:paraId="5EBAF2F2" w14:textId="77777777" w:rsidR="00DA2608" w:rsidRDefault="00000000">
      <w:pPr>
        <w:rPr>
          <w:lang w:eastAsia="zh-CN"/>
        </w:rPr>
      </w:pPr>
      <w:r>
        <w:rPr>
          <w:b/>
          <w:lang w:eastAsia="zh-CN"/>
        </w:rPr>
        <w:t>总体意见及建议：</w:t>
      </w:r>
    </w:p>
    <w:p w14:paraId="45070B46" w14:textId="77777777" w:rsidR="00DA2608" w:rsidRDefault="00000000">
      <w:pPr>
        <w:rPr>
          <w:lang w:eastAsia="zh-CN"/>
        </w:rPr>
      </w:pPr>
      <w:r>
        <w:rPr>
          <w:lang w:eastAsia="zh-CN"/>
        </w:rPr>
        <w:t>本期抽审的4篇论文政治导向总体正确，未发现重大政治错误、失密内容、港澳台及地图错误，亦不涉及重大选题备案事项。专家签名：____________    2026年 7 月 17 日</w:t>
      </w:r>
    </w:p>
    <w:p w14:paraId="3A4862B5" w14:textId="77777777" w:rsidR="00DA2608" w:rsidRDefault="00000000">
      <w:pPr>
        <w:rPr>
          <w:lang w:eastAsia="zh-CN"/>
        </w:rPr>
      </w:pPr>
      <w:r>
        <w:rPr>
          <w:lang w:eastAsia="zh-CN"/>
        </w:rPr>
        <w:br w:type="page"/>
      </w:r>
    </w:p>
    <w:p w14:paraId="05FF9146" w14:textId="77777777" w:rsidR="00DA2608" w:rsidRDefault="00000000">
      <w:pPr>
        <w:rPr>
          <w:lang w:eastAsia="zh-CN"/>
        </w:rPr>
      </w:pPr>
      <w:r>
        <w:rPr>
          <w:b/>
          <w:lang w:eastAsia="zh-CN"/>
        </w:rPr>
        <w:lastRenderedPageBreak/>
        <w:t>附件2</w:t>
      </w:r>
    </w:p>
    <w:p w14:paraId="3874E3E7" w14:textId="77777777" w:rsidR="00DA2608" w:rsidRDefault="00000000">
      <w:pPr>
        <w:jc w:val="center"/>
        <w:rPr>
          <w:lang w:eastAsia="zh-CN"/>
        </w:rPr>
      </w:pPr>
      <w:r>
        <w:rPr>
          <w:rFonts w:ascii="黑体" w:eastAsia="黑体" w:hAnsi="黑体"/>
          <w:b/>
          <w:sz w:val="26"/>
          <w:lang w:eastAsia="zh-CN"/>
        </w:rPr>
        <w:t>国家卫生健康委主管期刊内容质量审读表（学术期刊填写）</w:t>
      </w:r>
    </w:p>
    <w:tbl>
      <w:tblPr>
        <w:tblStyle w:val="af4"/>
        <w:tblW w:w="0" w:type="auto"/>
        <w:jc w:val="center"/>
        <w:tblLook w:val="04A0" w:firstRow="1" w:lastRow="0" w:firstColumn="1" w:lastColumn="0" w:noHBand="0" w:noVBand="1"/>
      </w:tblPr>
      <w:tblGrid>
        <w:gridCol w:w="907"/>
        <w:gridCol w:w="2381"/>
        <w:gridCol w:w="907"/>
        <w:gridCol w:w="2381"/>
        <w:gridCol w:w="794"/>
        <w:gridCol w:w="2268"/>
      </w:tblGrid>
      <w:tr w:rsidR="00DA2608" w14:paraId="26D42ADC" w14:textId="77777777">
        <w:trPr>
          <w:jc w:val="center"/>
        </w:trPr>
        <w:tc>
          <w:tcPr>
            <w:tcW w:w="907" w:type="dxa"/>
          </w:tcPr>
          <w:p w14:paraId="7757D49B" w14:textId="77777777" w:rsidR="00DA2608" w:rsidRDefault="00000000">
            <w:pPr>
              <w:spacing w:after="0" w:line="240" w:lineRule="auto"/>
              <w:jc w:val="center"/>
            </w:pPr>
            <w:proofErr w:type="spellStart"/>
            <w:r>
              <w:rPr>
                <w:b/>
                <w:sz w:val="17"/>
              </w:rPr>
              <w:t>编号</w:t>
            </w:r>
            <w:proofErr w:type="spellEnd"/>
          </w:p>
        </w:tc>
        <w:tc>
          <w:tcPr>
            <w:tcW w:w="2381" w:type="dxa"/>
          </w:tcPr>
          <w:p w14:paraId="7F842748" w14:textId="77777777" w:rsidR="00DA2608" w:rsidRDefault="00000000">
            <w:pPr>
              <w:spacing w:after="0" w:line="240" w:lineRule="auto"/>
              <w:jc w:val="center"/>
            </w:pPr>
            <w:r>
              <w:rPr>
                <w:b/>
                <w:sz w:val="17"/>
              </w:rPr>
              <w:t>（略）</w:t>
            </w:r>
          </w:p>
        </w:tc>
        <w:tc>
          <w:tcPr>
            <w:tcW w:w="907" w:type="dxa"/>
          </w:tcPr>
          <w:p w14:paraId="0BE3E16E" w14:textId="77777777" w:rsidR="00DA2608" w:rsidRDefault="00000000">
            <w:pPr>
              <w:spacing w:after="0" w:line="240" w:lineRule="auto"/>
              <w:jc w:val="center"/>
            </w:pPr>
            <w:proofErr w:type="spellStart"/>
            <w:r>
              <w:rPr>
                <w:b/>
                <w:sz w:val="17"/>
              </w:rPr>
              <w:t>刊名</w:t>
            </w:r>
            <w:proofErr w:type="spellEnd"/>
          </w:p>
        </w:tc>
        <w:tc>
          <w:tcPr>
            <w:tcW w:w="2381" w:type="dxa"/>
          </w:tcPr>
          <w:p w14:paraId="404BFE92" w14:textId="77777777" w:rsidR="00DA2608" w:rsidRDefault="00000000">
            <w:pPr>
              <w:spacing w:after="0" w:line="240" w:lineRule="auto"/>
              <w:jc w:val="center"/>
            </w:pPr>
            <w:proofErr w:type="spellStart"/>
            <w:r>
              <w:rPr>
                <w:b/>
                <w:sz w:val="17"/>
              </w:rPr>
              <w:t>中国临床护理</w:t>
            </w:r>
            <w:proofErr w:type="spellEnd"/>
          </w:p>
        </w:tc>
        <w:tc>
          <w:tcPr>
            <w:tcW w:w="794" w:type="dxa"/>
          </w:tcPr>
          <w:p w14:paraId="3E71F710" w14:textId="77777777" w:rsidR="00DA2608" w:rsidRDefault="00000000">
            <w:pPr>
              <w:spacing w:after="0" w:line="240" w:lineRule="auto"/>
              <w:jc w:val="center"/>
            </w:pPr>
            <w:proofErr w:type="spellStart"/>
            <w:r>
              <w:rPr>
                <w:b/>
                <w:sz w:val="17"/>
              </w:rPr>
              <w:t>期号</w:t>
            </w:r>
            <w:proofErr w:type="spellEnd"/>
          </w:p>
        </w:tc>
        <w:tc>
          <w:tcPr>
            <w:tcW w:w="2268" w:type="dxa"/>
          </w:tcPr>
          <w:p w14:paraId="351FFA5A" w14:textId="77777777" w:rsidR="00DA2608" w:rsidRDefault="00000000">
            <w:pPr>
              <w:spacing w:after="0" w:line="240" w:lineRule="auto"/>
              <w:jc w:val="center"/>
            </w:pPr>
            <w:r>
              <w:rPr>
                <w:b/>
                <w:sz w:val="17"/>
              </w:rPr>
              <w:t>2026年第4期</w:t>
            </w:r>
          </w:p>
        </w:tc>
      </w:tr>
      <w:tr w:rsidR="00DA2608" w14:paraId="4E3FB843" w14:textId="77777777">
        <w:trPr>
          <w:jc w:val="center"/>
        </w:trPr>
        <w:tc>
          <w:tcPr>
            <w:tcW w:w="907" w:type="dxa"/>
          </w:tcPr>
          <w:p w14:paraId="347CFD6F" w14:textId="77777777" w:rsidR="00DA2608" w:rsidRDefault="00000000">
            <w:pPr>
              <w:spacing w:after="0" w:line="240" w:lineRule="auto"/>
            </w:pPr>
            <w:proofErr w:type="spellStart"/>
            <w:r>
              <w:rPr>
                <w:sz w:val="16"/>
              </w:rPr>
              <w:t>主办单位</w:t>
            </w:r>
            <w:proofErr w:type="spellEnd"/>
          </w:p>
        </w:tc>
        <w:tc>
          <w:tcPr>
            <w:tcW w:w="2381" w:type="dxa"/>
          </w:tcPr>
          <w:p w14:paraId="3A13580D" w14:textId="77777777" w:rsidR="00DA2608" w:rsidRDefault="00DA2608">
            <w:pPr>
              <w:spacing w:after="0" w:line="240" w:lineRule="auto"/>
            </w:pPr>
          </w:p>
        </w:tc>
        <w:tc>
          <w:tcPr>
            <w:tcW w:w="907" w:type="dxa"/>
          </w:tcPr>
          <w:p w14:paraId="1325C491" w14:textId="77777777" w:rsidR="00DA2608" w:rsidRDefault="00000000">
            <w:pPr>
              <w:spacing w:after="0" w:line="240" w:lineRule="auto"/>
            </w:pPr>
            <w:proofErr w:type="spellStart"/>
            <w:r>
              <w:rPr>
                <w:sz w:val="16"/>
              </w:rPr>
              <w:t>出版单位</w:t>
            </w:r>
            <w:proofErr w:type="spellEnd"/>
          </w:p>
        </w:tc>
        <w:tc>
          <w:tcPr>
            <w:tcW w:w="2381" w:type="dxa"/>
          </w:tcPr>
          <w:p w14:paraId="2AF299FC" w14:textId="77777777" w:rsidR="00DA2608" w:rsidRDefault="00DA2608">
            <w:pPr>
              <w:spacing w:after="0" w:line="240" w:lineRule="auto"/>
              <w:rPr>
                <w:lang w:eastAsia="zh-CN"/>
              </w:rPr>
            </w:pPr>
          </w:p>
        </w:tc>
        <w:tc>
          <w:tcPr>
            <w:tcW w:w="794" w:type="dxa"/>
          </w:tcPr>
          <w:p w14:paraId="380A31F0" w14:textId="77777777" w:rsidR="00DA2608" w:rsidRDefault="00DA2608">
            <w:pPr>
              <w:spacing w:after="0" w:line="240" w:lineRule="auto"/>
            </w:pPr>
          </w:p>
        </w:tc>
        <w:tc>
          <w:tcPr>
            <w:tcW w:w="2268" w:type="dxa"/>
          </w:tcPr>
          <w:p w14:paraId="7A2A9269" w14:textId="77777777" w:rsidR="00DA2608" w:rsidRDefault="00DA2608">
            <w:pPr>
              <w:spacing w:after="0" w:line="240" w:lineRule="auto"/>
            </w:pPr>
          </w:p>
        </w:tc>
      </w:tr>
    </w:tbl>
    <w:p w14:paraId="7D8CAE63" w14:textId="77777777" w:rsidR="00DA2608" w:rsidRDefault="00DA2608"/>
    <w:tbl>
      <w:tblPr>
        <w:tblStyle w:val="af4"/>
        <w:tblW w:w="0" w:type="auto"/>
        <w:jc w:val="center"/>
        <w:tblLook w:val="04A0" w:firstRow="1" w:lastRow="0" w:firstColumn="1" w:lastColumn="0" w:noHBand="0" w:noVBand="1"/>
      </w:tblPr>
      <w:tblGrid>
        <w:gridCol w:w="1361"/>
        <w:gridCol w:w="1757"/>
        <w:gridCol w:w="1416"/>
        <w:gridCol w:w="1757"/>
        <w:gridCol w:w="4044"/>
      </w:tblGrid>
      <w:tr w:rsidR="00DA2608" w14:paraId="3C72AC51" w14:textId="77777777">
        <w:trPr>
          <w:jc w:val="center"/>
        </w:trPr>
        <w:tc>
          <w:tcPr>
            <w:tcW w:w="1361" w:type="dxa"/>
          </w:tcPr>
          <w:p w14:paraId="190B1A2E" w14:textId="77777777" w:rsidR="00DA2608" w:rsidRDefault="00000000">
            <w:pPr>
              <w:spacing w:after="0" w:line="240" w:lineRule="auto"/>
              <w:jc w:val="center"/>
            </w:pPr>
            <w:proofErr w:type="spellStart"/>
            <w:r>
              <w:rPr>
                <w:b/>
                <w:sz w:val="17"/>
              </w:rPr>
              <w:t>审读内容</w:t>
            </w:r>
            <w:proofErr w:type="spellEnd"/>
          </w:p>
        </w:tc>
        <w:tc>
          <w:tcPr>
            <w:tcW w:w="1757" w:type="dxa"/>
          </w:tcPr>
          <w:p w14:paraId="59F8271C" w14:textId="77777777" w:rsidR="00DA2608" w:rsidRDefault="00000000">
            <w:pPr>
              <w:spacing w:after="0" w:line="240" w:lineRule="auto"/>
              <w:jc w:val="center"/>
            </w:pPr>
            <w:proofErr w:type="spellStart"/>
            <w:r>
              <w:rPr>
                <w:b/>
                <w:sz w:val="17"/>
              </w:rPr>
              <w:t>审读标准</w:t>
            </w:r>
            <w:proofErr w:type="spellEnd"/>
          </w:p>
        </w:tc>
        <w:tc>
          <w:tcPr>
            <w:tcW w:w="1416" w:type="dxa"/>
          </w:tcPr>
          <w:p w14:paraId="20013331" w14:textId="77777777" w:rsidR="00DA2608" w:rsidRDefault="00000000">
            <w:pPr>
              <w:spacing w:after="0" w:line="240" w:lineRule="auto"/>
              <w:jc w:val="center"/>
            </w:pPr>
            <w:r>
              <w:rPr>
                <w:b/>
                <w:sz w:val="17"/>
              </w:rPr>
              <w:t>页</w:t>
            </w:r>
          </w:p>
        </w:tc>
        <w:tc>
          <w:tcPr>
            <w:tcW w:w="1757" w:type="dxa"/>
          </w:tcPr>
          <w:p w14:paraId="6915A65B" w14:textId="77777777" w:rsidR="00DA2608" w:rsidRDefault="00000000">
            <w:pPr>
              <w:spacing w:after="0" w:line="240" w:lineRule="auto"/>
              <w:jc w:val="center"/>
            </w:pPr>
            <w:r>
              <w:rPr>
                <w:b/>
                <w:sz w:val="17"/>
              </w:rPr>
              <w:t>行</w:t>
            </w:r>
          </w:p>
        </w:tc>
        <w:tc>
          <w:tcPr>
            <w:tcW w:w="4044" w:type="dxa"/>
          </w:tcPr>
          <w:p w14:paraId="7E9BDCCD" w14:textId="77777777" w:rsidR="00DA2608" w:rsidRDefault="00000000">
            <w:pPr>
              <w:spacing w:after="0" w:line="240" w:lineRule="auto"/>
              <w:jc w:val="center"/>
            </w:pPr>
            <w:proofErr w:type="spellStart"/>
            <w:r>
              <w:rPr>
                <w:b/>
                <w:sz w:val="17"/>
              </w:rPr>
              <w:t>详细记录</w:t>
            </w:r>
            <w:proofErr w:type="spellEnd"/>
          </w:p>
        </w:tc>
      </w:tr>
      <w:tr w:rsidR="00DA2608" w14:paraId="755D7FCC" w14:textId="77777777">
        <w:trPr>
          <w:jc w:val="center"/>
        </w:trPr>
        <w:tc>
          <w:tcPr>
            <w:tcW w:w="1361" w:type="dxa"/>
          </w:tcPr>
          <w:p w14:paraId="16498568" w14:textId="77777777" w:rsidR="00DA2608" w:rsidRDefault="00000000">
            <w:pPr>
              <w:spacing w:after="0" w:line="240" w:lineRule="auto"/>
              <w:rPr>
                <w:lang w:eastAsia="zh-CN"/>
              </w:rPr>
            </w:pPr>
            <w:r>
              <w:rPr>
                <w:sz w:val="16"/>
                <w:lang w:eastAsia="zh-CN"/>
              </w:rPr>
              <w:t>1.有无明显超越业务范围</w:t>
            </w:r>
          </w:p>
        </w:tc>
        <w:tc>
          <w:tcPr>
            <w:tcW w:w="1757" w:type="dxa"/>
          </w:tcPr>
          <w:p w14:paraId="1D8FA26D" w14:textId="77777777" w:rsidR="00DA2608" w:rsidRDefault="00000000">
            <w:pPr>
              <w:spacing w:after="0" w:line="240" w:lineRule="auto"/>
              <w:rPr>
                <w:lang w:eastAsia="zh-CN"/>
              </w:rPr>
            </w:pPr>
            <w:r>
              <w:rPr>
                <w:sz w:val="16"/>
                <w:lang w:eastAsia="zh-CN"/>
              </w:rPr>
              <w:t>刊登内容与办刊宗旨不一致</w:t>
            </w:r>
          </w:p>
        </w:tc>
        <w:tc>
          <w:tcPr>
            <w:tcW w:w="1416" w:type="dxa"/>
          </w:tcPr>
          <w:p w14:paraId="2A56F98E" w14:textId="77777777" w:rsidR="00DA2608" w:rsidRDefault="00DA2608">
            <w:pPr>
              <w:spacing w:after="0" w:line="240" w:lineRule="auto"/>
              <w:rPr>
                <w:lang w:eastAsia="zh-CN"/>
              </w:rPr>
            </w:pPr>
          </w:p>
        </w:tc>
        <w:tc>
          <w:tcPr>
            <w:tcW w:w="1757" w:type="dxa"/>
          </w:tcPr>
          <w:p w14:paraId="65B07AC6" w14:textId="77777777" w:rsidR="00DA2608" w:rsidRDefault="00DA2608">
            <w:pPr>
              <w:spacing w:after="0" w:line="240" w:lineRule="auto"/>
              <w:rPr>
                <w:lang w:eastAsia="zh-CN"/>
              </w:rPr>
            </w:pPr>
          </w:p>
        </w:tc>
        <w:tc>
          <w:tcPr>
            <w:tcW w:w="4044" w:type="dxa"/>
          </w:tcPr>
          <w:p w14:paraId="3E62F4FE" w14:textId="77777777" w:rsidR="00DA2608" w:rsidRDefault="00000000">
            <w:pPr>
              <w:spacing w:after="0" w:line="240" w:lineRule="auto"/>
            </w:pPr>
            <w:r>
              <w:rPr>
                <w:rFonts w:hint="eastAsia"/>
                <w:lang w:eastAsia="zh-CN"/>
              </w:rPr>
              <w:t>无</w:t>
            </w:r>
          </w:p>
        </w:tc>
      </w:tr>
      <w:tr w:rsidR="00DA2608" w14:paraId="48A3F2F2" w14:textId="77777777">
        <w:trPr>
          <w:jc w:val="center"/>
        </w:trPr>
        <w:tc>
          <w:tcPr>
            <w:tcW w:w="1361" w:type="dxa"/>
          </w:tcPr>
          <w:p w14:paraId="1EFCB8E9" w14:textId="77777777" w:rsidR="00DA2608" w:rsidRDefault="00000000">
            <w:pPr>
              <w:spacing w:after="0" w:line="240" w:lineRule="auto"/>
            </w:pPr>
            <w:r>
              <w:rPr>
                <w:sz w:val="16"/>
              </w:rPr>
              <w:t>2.是否注重文章质量</w:t>
            </w:r>
          </w:p>
        </w:tc>
        <w:tc>
          <w:tcPr>
            <w:tcW w:w="1757" w:type="dxa"/>
          </w:tcPr>
          <w:p w14:paraId="604E899A" w14:textId="77777777" w:rsidR="00DA2608" w:rsidRDefault="00000000">
            <w:pPr>
              <w:spacing w:after="0" w:line="240" w:lineRule="auto"/>
              <w:rPr>
                <w:lang w:eastAsia="zh-CN"/>
              </w:rPr>
            </w:pPr>
            <w:r>
              <w:rPr>
                <w:sz w:val="16"/>
                <w:lang w:eastAsia="zh-CN"/>
              </w:rPr>
              <w:t>（1）大部分论文字数过少（少于5000字），篇幅不超过3页。</w:t>
            </w:r>
          </w:p>
        </w:tc>
        <w:tc>
          <w:tcPr>
            <w:tcW w:w="1416" w:type="dxa"/>
          </w:tcPr>
          <w:p w14:paraId="4001B34F" w14:textId="77777777" w:rsidR="00DA2608" w:rsidRDefault="00DA2608">
            <w:pPr>
              <w:spacing w:after="0" w:line="240" w:lineRule="auto"/>
              <w:rPr>
                <w:lang w:eastAsia="zh-CN"/>
              </w:rPr>
            </w:pPr>
          </w:p>
        </w:tc>
        <w:tc>
          <w:tcPr>
            <w:tcW w:w="1757" w:type="dxa"/>
          </w:tcPr>
          <w:p w14:paraId="1C48B9CA" w14:textId="77777777" w:rsidR="00DA2608" w:rsidRDefault="00DA2608">
            <w:pPr>
              <w:spacing w:after="0" w:line="240" w:lineRule="auto"/>
              <w:rPr>
                <w:lang w:eastAsia="zh-CN"/>
              </w:rPr>
            </w:pPr>
          </w:p>
        </w:tc>
        <w:tc>
          <w:tcPr>
            <w:tcW w:w="4044" w:type="dxa"/>
          </w:tcPr>
          <w:p w14:paraId="2D0C36ED" w14:textId="77777777" w:rsidR="00DA2608" w:rsidRDefault="00000000">
            <w:pPr>
              <w:spacing w:after="0" w:line="240" w:lineRule="auto"/>
            </w:pPr>
            <w:r>
              <w:rPr>
                <w:rFonts w:hint="eastAsia"/>
                <w:sz w:val="16"/>
                <w:lang w:eastAsia="zh-CN"/>
              </w:rPr>
              <w:t>无</w:t>
            </w:r>
          </w:p>
        </w:tc>
      </w:tr>
      <w:tr w:rsidR="00DA2608" w14:paraId="727F9025" w14:textId="77777777">
        <w:trPr>
          <w:jc w:val="center"/>
        </w:trPr>
        <w:tc>
          <w:tcPr>
            <w:tcW w:w="1361" w:type="dxa"/>
          </w:tcPr>
          <w:p w14:paraId="54AC0761" w14:textId="77777777" w:rsidR="00DA2608" w:rsidRDefault="00DA2608">
            <w:pPr>
              <w:spacing w:after="0" w:line="240" w:lineRule="auto"/>
            </w:pPr>
          </w:p>
        </w:tc>
        <w:tc>
          <w:tcPr>
            <w:tcW w:w="1757" w:type="dxa"/>
          </w:tcPr>
          <w:p w14:paraId="66A3E96E" w14:textId="77777777" w:rsidR="00DA2608" w:rsidRDefault="00000000">
            <w:pPr>
              <w:spacing w:after="0" w:line="240" w:lineRule="auto"/>
              <w:rPr>
                <w:lang w:eastAsia="zh-CN"/>
              </w:rPr>
            </w:pPr>
            <w:r>
              <w:rPr>
                <w:sz w:val="16"/>
                <w:lang w:eastAsia="zh-CN"/>
              </w:rPr>
              <w:t>（2）全年发表论文数量在1500篇以上。</w:t>
            </w:r>
          </w:p>
        </w:tc>
        <w:tc>
          <w:tcPr>
            <w:tcW w:w="1416" w:type="dxa"/>
          </w:tcPr>
          <w:p w14:paraId="393F0EF5" w14:textId="77777777" w:rsidR="00DA2608" w:rsidRDefault="00DA2608">
            <w:pPr>
              <w:spacing w:after="0" w:line="240" w:lineRule="auto"/>
              <w:rPr>
                <w:lang w:eastAsia="zh-CN"/>
              </w:rPr>
            </w:pPr>
          </w:p>
        </w:tc>
        <w:tc>
          <w:tcPr>
            <w:tcW w:w="1757" w:type="dxa"/>
          </w:tcPr>
          <w:p w14:paraId="432D995B" w14:textId="77777777" w:rsidR="00DA2608" w:rsidRDefault="00DA2608">
            <w:pPr>
              <w:spacing w:after="0" w:line="240" w:lineRule="auto"/>
              <w:rPr>
                <w:lang w:eastAsia="zh-CN"/>
              </w:rPr>
            </w:pPr>
          </w:p>
        </w:tc>
        <w:tc>
          <w:tcPr>
            <w:tcW w:w="4044" w:type="dxa"/>
          </w:tcPr>
          <w:p w14:paraId="4761156B" w14:textId="77777777" w:rsidR="00DA2608" w:rsidRDefault="00DA2608">
            <w:pPr>
              <w:spacing w:after="0" w:line="240" w:lineRule="auto"/>
              <w:rPr>
                <w:lang w:eastAsia="zh-CN"/>
              </w:rPr>
            </w:pPr>
          </w:p>
        </w:tc>
      </w:tr>
      <w:tr w:rsidR="00DA2608" w14:paraId="3A503E88" w14:textId="77777777">
        <w:trPr>
          <w:jc w:val="center"/>
        </w:trPr>
        <w:tc>
          <w:tcPr>
            <w:tcW w:w="1361" w:type="dxa"/>
          </w:tcPr>
          <w:p w14:paraId="22C9D953" w14:textId="77777777" w:rsidR="00DA2608" w:rsidRDefault="00DA2608">
            <w:pPr>
              <w:spacing w:after="0" w:line="240" w:lineRule="auto"/>
              <w:rPr>
                <w:lang w:eastAsia="zh-CN"/>
              </w:rPr>
            </w:pPr>
          </w:p>
        </w:tc>
        <w:tc>
          <w:tcPr>
            <w:tcW w:w="1757" w:type="dxa"/>
          </w:tcPr>
          <w:p w14:paraId="34A2FEA0" w14:textId="77777777" w:rsidR="00DA2608" w:rsidRDefault="00000000">
            <w:pPr>
              <w:spacing w:after="0" w:line="240" w:lineRule="auto"/>
              <w:rPr>
                <w:lang w:eastAsia="zh-CN"/>
              </w:rPr>
            </w:pPr>
            <w:r>
              <w:rPr>
                <w:sz w:val="16"/>
                <w:lang w:eastAsia="zh-CN"/>
              </w:rPr>
              <w:t>（3）论文内容有悖常识。</w:t>
            </w:r>
          </w:p>
        </w:tc>
        <w:tc>
          <w:tcPr>
            <w:tcW w:w="1416" w:type="dxa"/>
          </w:tcPr>
          <w:p w14:paraId="6C0EFFD0" w14:textId="77777777" w:rsidR="00DA2608" w:rsidRDefault="00000000">
            <w:pPr>
              <w:spacing w:after="0" w:line="240" w:lineRule="auto"/>
            </w:pPr>
            <w:r>
              <w:rPr>
                <w:sz w:val="16"/>
              </w:rPr>
              <w:t>224</w:t>
            </w:r>
          </w:p>
        </w:tc>
        <w:tc>
          <w:tcPr>
            <w:tcW w:w="1757" w:type="dxa"/>
          </w:tcPr>
          <w:p w14:paraId="1678B78A" w14:textId="77777777" w:rsidR="00DA2608" w:rsidRDefault="00000000">
            <w:pPr>
              <w:spacing w:after="0" w:line="240" w:lineRule="auto"/>
              <w:rPr>
                <w:lang w:eastAsia="zh-CN"/>
              </w:rPr>
            </w:pPr>
            <w:r>
              <w:rPr>
                <w:sz w:val="16"/>
                <w:lang w:eastAsia="zh-CN"/>
              </w:rPr>
              <w:t>乙文第8—10行</w:t>
            </w:r>
          </w:p>
        </w:tc>
        <w:tc>
          <w:tcPr>
            <w:tcW w:w="4044" w:type="dxa"/>
          </w:tcPr>
          <w:p w14:paraId="3025EF0B" w14:textId="77777777" w:rsidR="00DA2608" w:rsidRDefault="00000000">
            <w:pPr>
              <w:spacing w:after="0" w:line="240" w:lineRule="auto"/>
              <w:rPr>
                <w:lang w:eastAsia="zh-CN"/>
              </w:rPr>
            </w:pPr>
            <w:r>
              <w:rPr>
                <w:rFonts w:hint="eastAsia"/>
                <w:sz w:val="16"/>
                <w:lang w:eastAsia="zh-CN"/>
              </w:rPr>
              <w:t>检</w:t>
            </w:r>
            <w:proofErr w:type="spellStart"/>
            <w:r>
              <w:rPr>
                <w:sz w:val="16"/>
              </w:rPr>
              <w:t>索源列有“美国国立临床诊疗指南数据库（National</w:t>
            </w:r>
            <w:proofErr w:type="spellEnd"/>
            <w:r>
              <w:rPr>
                <w:sz w:val="16"/>
              </w:rPr>
              <w:t xml:space="preserve"> Guideline </w:t>
            </w:r>
            <w:proofErr w:type="spellStart"/>
            <w:r>
              <w:rPr>
                <w:sz w:val="16"/>
              </w:rPr>
              <w:t>Clearinghouse，NGC</w:t>
            </w:r>
            <w:proofErr w:type="spellEnd"/>
            <w:r>
              <w:rPr>
                <w:sz w:val="16"/>
              </w:rPr>
              <w:t>）”，而NGC已于2018年7月因经费终止而关闭停止服务</w:t>
            </w:r>
            <w:r>
              <w:rPr>
                <w:rFonts w:hint="eastAsia"/>
                <w:sz w:val="16"/>
                <w:lang w:eastAsia="zh-CN"/>
              </w:rPr>
              <w:t>，</w:t>
            </w:r>
            <w:r>
              <w:rPr>
                <w:sz w:val="16"/>
              </w:rPr>
              <w:t>本研究检索时限为“建库至2024年12月1日”，在该时限内NGC客观上无法检索</w:t>
            </w:r>
          </w:p>
        </w:tc>
      </w:tr>
      <w:tr w:rsidR="00DA2608" w14:paraId="672F9549" w14:textId="77777777">
        <w:trPr>
          <w:jc w:val="center"/>
        </w:trPr>
        <w:tc>
          <w:tcPr>
            <w:tcW w:w="1361" w:type="dxa"/>
          </w:tcPr>
          <w:p w14:paraId="337BB076" w14:textId="77777777" w:rsidR="00DA2608" w:rsidRDefault="00000000">
            <w:pPr>
              <w:spacing w:after="0" w:line="240" w:lineRule="auto"/>
            </w:pPr>
            <w:r>
              <w:rPr>
                <w:sz w:val="16"/>
              </w:rPr>
              <w:t>3.科研伦理审查</w:t>
            </w:r>
          </w:p>
        </w:tc>
        <w:tc>
          <w:tcPr>
            <w:tcW w:w="1757" w:type="dxa"/>
          </w:tcPr>
          <w:p w14:paraId="2B2D7C87" w14:textId="77777777" w:rsidR="00DA2608" w:rsidRDefault="00000000">
            <w:pPr>
              <w:spacing w:after="0" w:line="240" w:lineRule="auto"/>
              <w:rPr>
                <w:lang w:eastAsia="zh-CN"/>
              </w:rPr>
            </w:pPr>
            <w:r>
              <w:rPr>
                <w:sz w:val="16"/>
                <w:lang w:eastAsia="zh-CN"/>
              </w:rPr>
              <w:t>（1）论文所涉及的研究未按规定获得相应的伦理审批，或不能提供相应的审批证明。</w:t>
            </w:r>
          </w:p>
        </w:tc>
        <w:tc>
          <w:tcPr>
            <w:tcW w:w="1416" w:type="dxa"/>
          </w:tcPr>
          <w:p w14:paraId="0B0F22D5" w14:textId="77777777" w:rsidR="00DA2608" w:rsidRDefault="00000000">
            <w:pPr>
              <w:spacing w:after="0" w:line="240" w:lineRule="auto"/>
            </w:pPr>
            <w:r>
              <w:rPr>
                <w:sz w:val="16"/>
              </w:rPr>
              <w:t>237</w:t>
            </w:r>
          </w:p>
        </w:tc>
        <w:tc>
          <w:tcPr>
            <w:tcW w:w="1757" w:type="dxa"/>
          </w:tcPr>
          <w:p w14:paraId="5EB80C69" w14:textId="77777777" w:rsidR="00DA2608" w:rsidRDefault="00000000">
            <w:pPr>
              <w:spacing w:after="0" w:line="240" w:lineRule="auto"/>
              <w:rPr>
                <w:lang w:eastAsia="zh-CN"/>
              </w:rPr>
            </w:pPr>
            <w:r>
              <w:rPr>
                <w:sz w:val="16"/>
              </w:rPr>
              <w:t>丁文1.1</w:t>
            </w:r>
            <w:r>
              <w:rPr>
                <w:rFonts w:hint="eastAsia"/>
                <w:sz w:val="16"/>
                <w:lang w:eastAsia="zh-CN"/>
              </w:rPr>
              <w:t>倒数第</w:t>
            </w:r>
            <w:r>
              <w:rPr>
                <w:sz w:val="16"/>
              </w:rPr>
              <w:t>2行</w:t>
            </w:r>
          </w:p>
        </w:tc>
        <w:tc>
          <w:tcPr>
            <w:tcW w:w="4044" w:type="dxa"/>
          </w:tcPr>
          <w:p w14:paraId="55C0F97A" w14:textId="77777777" w:rsidR="00DA2608" w:rsidRDefault="00000000">
            <w:pPr>
              <w:spacing w:after="0" w:line="240" w:lineRule="auto"/>
              <w:rPr>
                <w:lang w:eastAsia="zh-CN"/>
              </w:rPr>
            </w:pPr>
            <w:r>
              <w:rPr>
                <w:sz w:val="16"/>
                <w:lang w:eastAsia="zh-CN"/>
              </w:rPr>
              <w:t>“本研究已通过云南省肿瘤医院伦理委员会审查（KYLX2025-281）”，批号为2025年</w:t>
            </w:r>
            <w:r>
              <w:rPr>
                <w:rFonts w:hint="eastAsia"/>
                <w:sz w:val="16"/>
                <w:lang w:eastAsia="zh-CN"/>
              </w:rPr>
              <w:t>，</w:t>
            </w:r>
            <w:r>
              <w:rPr>
                <w:sz w:val="16"/>
                <w:lang w:eastAsia="zh-CN"/>
              </w:rPr>
              <w:t>而</w:t>
            </w:r>
            <w:r>
              <w:rPr>
                <w:rFonts w:hint="eastAsia"/>
                <w:sz w:val="16"/>
                <w:lang w:eastAsia="zh-CN"/>
              </w:rPr>
              <w:t>研究开始时间是2</w:t>
            </w:r>
            <w:r>
              <w:rPr>
                <w:sz w:val="16"/>
                <w:lang w:eastAsia="zh-CN"/>
              </w:rPr>
              <w:t>024年12月1日</w:t>
            </w:r>
            <w:r>
              <w:rPr>
                <w:rFonts w:hint="eastAsia"/>
                <w:sz w:val="16"/>
                <w:lang w:eastAsia="zh-CN"/>
              </w:rPr>
              <w:t>，</w:t>
            </w:r>
            <w:r>
              <w:rPr>
                <w:sz w:val="16"/>
                <w:lang w:eastAsia="zh-CN"/>
              </w:rPr>
              <w:t>伦理审批时间晚于研究启动时间</w:t>
            </w:r>
          </w:p>
        </w:tc>
      </w:tr>
      <w:tr w:rsidR="00DA2608" w14:paraId="19905764" w14:textId="77777777">
        <w:trPr>
          <w:jc w:val="center"/>
        </w:trPr>
        <w:tc>
          <w:tcPr>
            <w:tcW w:w="1361" w:type="dxa"/>
          </w:tcPr>
          <w:p w14:paraId="277EF4CD" w14:textId="77777777" w:rsidR="00DA2608" w:rsidRDefault="00DA2608">
            <w:pPr>
              <w:spacing w:after="0" w:line="240" w:lineRule="auto"/>
              <w:rPr>
                <w:lang w:eastAsia="zh-CN"/>
              </w:rPr>
            </w:pPr>
          </w:p>
        </w:tc>
        <w:tc>
          <w:tcPr>
            <w:tcW w:w="1757" w:type="dxa"/>
          </w:tcPr>
          <w:p w14:paraId="4C8229CC" w14:textId="77777777" w:rsidR="00DA2608" w:rsidRDefault="00000000">
            <w:pPr>
              <w:spacing w:after="0" w:line="240" w:lineRule="auto"/>
              <w:rPr>
                <w:lang w:eastAsia="zh-CN"/>
              </w:rPr>
            </w:pPr>
            <w:r>
              <w:rPr>
                <w:sz w:val="16"/>
                <w:lang w:eastAsia="zh-CN"/>
              </w:rPr>
              <w:t>（2）论文所涉及的研究超出伦理审批许可的范围。</w:t>
            </w:r>
          </w:p>
        </w:tc>
        <w:tc>
          <w:tcPr>
            <w:tcW w:w="1416" w:type="dxa"/>
          </w:tcPr>
          <w:p w14:paraId="388A6255" w14:textId="77777777" w:rsidR="00DA2608" w:rsidRDefault="00DA2608">
            <w:pPr>
              <w:spacing w:after="0" w:line="240" w:lineRule="auto"/>
              <w:rPr>
                <w:lang w:eastAsia="zh-CN"/>
              </w:rPr>
            </w:pPr>
          </w:p>
        </w:tc>
        <w:tc>
          <w:tcPr>
            <w:tcW w:w="1757" w:type="dxa"/>
          </w:tcPr>
          <w:p w14:paraId="2FEB2DF2" w14:textId="77777777" w:rsidR="00DA2608" w:rsidRDefault="00DA2608">
            <w:pPr>
              <w:spacing w:after="0" w:line="240" w:lineRule="auto"/>
              <w:rPr>
                <w:lang w:eastAsia="zh-CN"/>
              </w:rPr>
            </w:pPr>
          </w:p>
        </w:tc>
        <w:tc>
          <w:tcPr>
            <w:tcW w:w="4044" w:type="dxa"/>
          </w:tcPr>
          <w:p w14:paraId="6C4E794C" w14:textId="77777777" w:rsidR="00DA2608" w:rsidRDefault="00000000">
            <w:pPr>
              <w:spacing w:after="0" w:line="240" w:lineRule="auto"/>
              <w:rPr>
                <w:lang w:eastAsia="zh-CN"/>
              </w:rPr>
            </w:pPr>
            <w:r>
              <w:rPr>
                <w:rFonts w:hint="eastAsia"/>
                <w:lang w:eastAsia="zh-CN"/>
              </w:rPr>
              <w:t>无</w:t>
            </w:r>
          </w:p>
        </w:tc>
      </w:tr>
      <w:tr w:rsidR="00DA2608" w14:paraId="349A71A0" w14:textId="77777777">
        <w:trPr>
          <w:jc w:val="center"/>
        </w:trPr>
        <w:tc>
          <w:tcPr>
            <w:tcW w:w="1361" w:type="dxa"/>
          </w:tcPr>
          <w:p w14:paraId="517557B1" w14:textId="77777777" w:rsidR="00DA2608" w:rsidRDefault="00DA2608">
            <w:pPr>
              <w:spacing w:after="0" w:line="240" w:lineRule="auto"/>
              <w:rPr>
                <w:lang w:eastAsia="zh-CN"/>
              </w:rPr>
            </w:pPr>
          </w:p>
        </w:tc>
        <w:tc>
          <w:tcPr>
            <w:tcW w:w="1757" w:type="dxa"/>
          </w:tcPr>
          <w:p w14:paraId="1DB1FC44" w14:textId="77777777" w:rsidR="00DA2608" w:rsidRDefault="00000000">
            <w:pPr>
              <w:spacing w:after="0" w:line="240" w:lineRule="auto"/>
              <w:rPr>
                <w:lang w:eastAsia="zh-CN"/>
              </w:rPr>
            </w:pPr>
            <w:r>
              <w:rPr>
                <w:sz w:val="16"/>
                <w:lang w:eastAsia="zh-CN"/>
              </w:rPr>
              <w:t>（3）论文所涉及的研究中存在不当伤害研究参与者，虐待有生命的实验对象，未遵守知情同意原则等违背研究伦理的问题。</w:t>
            </w:r>
          </w:p>
        </w:tc>
        <w:tc>
          <w:tcPr>
            <w:tcW w:w="1416" w:type="dxa"/>
          </w:tcPr>
          <w:p w14:paraId="502783CF" w14:textId="77777777" w:rsidR="00DA2608" w:rsidRDefault="00000000">
            <w:pPr>
              <w:spacing w:after="0" w:line="240" w:lineRule="auto"/>
              <w:rPr>
                <w:lang w:eastAsia="zh-CN"/>
              </w:rPr>
            </w:pPr>
            <w:r>
              <w:rPr>
                <w:rFonts w:hint="eastAsia"/>
                <w:lang w:eastAsia="zh-CN"/>
              </w:rPr>
              <w:t>237</w:t>
            </w:r>
          </w:p>
        </w:tc>
        <w:tc>
          <w:tcPr>
            <w:tcW w:w="1757" w:type="dxa"/>
          </w:tcPr>
          <w:p w14:paraId="16F88481" w14:textId="77777777" w:rsidR="00DA2608" w:rsidRDefault="00000000">
            <w:pPr>
              <w:spacing w:after="0" w:line="240" w:lineRule="auto"/>
              <w:rPr>
                <w:lang w:eastAsia="zh-CN"/>
              </w:rPr>
            </w:pPr>
            <w:r>
              <w:rPr>
                <w:sz w:val="16"/>
                <w:lang w:eastAsia="zh-CN"/>
              </w:rPr>
              <w:t>丁文</w:t>
            </w:r>
            <w:r>
              <w:rPr>
                <w:rFonts w:hint="eastAsia"/>
                <w:sz w:val="16"/>
                <w:lang w:eastAsia="zh-CN"/>
              </w:rPr>
              <w:t>右栏 1.1第5行</w:t>
            </w:r>
          </w:p>
        </w:tc>
        <w:tc>
          <w:tcPr>
            <w:tcW w:w="4044" w:type="dxa"/>
          </w:tcPr>
          <w:p w14:paraId="56FFF658" w14:textId="77777777" w:rsidR="00DA2608" w:rsidRDefault="00000000">
            <w:pPr>
              <w:spacing w:after="0" w:line="240" w:lineRule="auto"/>
              <w:rPr>
                <w:lang w:eastAsia="zh-CN"/>
              </w:rPr>
            </w:pPr>
            <w:r>
              <w:rPr>
                <w:sz w:val="16"/>
                <w:lang w:eastAsia="zh-CN"/>
              </w:rPr>
              <w:t>丁文</w:t>
            </w:r>
            <w:r>
              <w:rPr>
                <w:rFonts w:hint="eastAsia"/>
                <w:sz w:val="16"/>
                <w:lang w:eastAsia="zh-CN"/>
              </w:rPr>
              <w:t>右栏 1.1</w:t>
            </w:r>
            <w:r>
              <w:rPr>
                <w:sz w:val="16"/>
                <w:lang w:eastAsia="zh-CN"/>
              </w:rPr>
              <w:t>页纳入标准含“了解并自愿参加本项研究”，但未明确是否签署书面知情同意书</w:t>
            </w:r>
          </w:p>
        </w:tc>
      </w:tr>
      <w:tr w:rsidR="00DA2608" w14:paraId="2168AFB2" w14:textId="77777777">
        <w:trPr>
          <w:jc w:val="center"/>
        </w:trPr>
        <w:tc>
          <w:tcPr>
            <w:tcW w:w="1361" w:type="dxa"/>
          </w:tcPr>
          <w:p w14:paraId="2405D0EE" w14:textId="77777777" w:rsidR="00DA2608" w:rsidRDefault="00DA2608">
            <w:pPr>
              <w:spacing w:after="0" w:line="240" w:lineRule="auto"/>
              <w:rPr>
                <w:lang w:eastAsia="zh-CN"/>
              </w:rPr>
            </w:pPr>
          </w:p>
        </w:tc>
        <w:tc>
          <w:tcPr>
            <w:tcW w:w="1757" w:type="dxa"/>
          </w:tcPr>
          <w:p w14:paraId="0E2D1115" w14:textId="77777777" w:rsidR="00DA2608" w:rsidRDefault="00000000">
            <w:pPr>
              <w:spacing w:after="0" w:line="240" w:lineRule="auto"/>
              <w:rPr>
                <w:lang w:eastAsia="zh-CN"/>
              </w:rPr>
            </w:pPr>
            <w:r>
              <w:rPr>
                <w:sz w:val="16"/>
                <w:lang w:eastAsia="zh-CN"/>
              </w:rPr>
              <w:t>（4）论文泄露了被试者或被调查者的隐私。</w:t>
            </w:r>
          </w:p>
        </w:tc>
        <w:tc>
          <w:tcPr>
            <w:tcW w:w="1416" w:type="dxa"/>
          </w:tcPr>
          <w:p w14:paraId="71F50534" w14:textId="77777777" w:rsidR="00DA2608" w:rsidRDefault="00DA2608">
            <w:pPr>
              <w:spacing w:after="0" w:line="240" w:lineRule="auto"/>
              <w:rPr>
                <w:lang w:eastAsia="zh-CN"/>
              </w:rPr>
            </w:pPr>
          </w:p>
        </w:tc>
        <w:tc>
          <w:tcPr>
            <w:tcW w:w="1757" w:type="dxa"/>
          </w:tcPr>
          <w:p w14:paraId="5FD58D08" w14:textId="77777777" w:rsidR="00DA2608" w:rsidRDefault="00DA2608">
            <w:pPr>
              <w:spacing w:after="0" w:line="240" w:lineRule="auto"/>
              <w:rPr>
                <w:lang w:eastAsia="zh-CN"/>
              </w:rPr>
            </w:pPr>
          </w:p>
        </w:tc>
        <w:tc>
          <w:tcPr>
            <w:tcW w:w="4044" w:type="dxa"/>
          </w:tcPr>
          <w:p w14:paraId="1E905063" w14:textId="77777777" w:rsidR="00DA2608" w:rsidRDefault="00000000">
            <w:pPr>
              <w:spacing w:after="0" w:line="240" w:lineRule="auto"/>
              <w:rPr>
                <w:lang w:eastAsia="zh-CN"/>
              </w:rPr>
            </w:pPr>
            <w:r>
              <w:rPr>
                <w:rFonts w:hint="eastAsia"/>
                <w:lang w:eastAsia="zh-CN"/>
              </w:rPr>
              <w:t>无</w:t>
            </w:r>
          </w:p>
        </w:tc>
      </w:tr>
      <w:tr w:rsidR="00DA2608" w14:paraId="7A7DC227" w14:textId="77777777">
        <w:trPr>
          <w:jc w:val="center"/>
        </w:trPr>
        <w:tc>
          <w:tcPr>
            <w:tcW w:w="1361" w:type="dxa"/>
          </w:tcPr>
          <w:p w14:paraId="48290F50" w14:textId="77777777" w:rsidR="00DA2608" w:rsidRDefault="00DA2608">
            <w:pPr>
              <w:spacing w:after="0" w:line="240" w:lineRule="auto"/>
              <w:rPr>
                <w:lang w:eastAsia="zh-CN"/>
              </w:rPr>
            </w:pPr>
          </w:p>
        </w:tc>
        <w:tc>
          <w:tcPr>
            <w:tcW w:w="1757" w:type="dxa"/>
          </w:tcPr>
          <w:p w14:paraId="6A3D4D1F" w14:textId="77777777" w:rsidR="00DA2608" w:rsidRDefault="00000000">
            <w:pPr>
              <w:spacing w:after="0" w:line="240" w:lineRule="auto"/>
              <w:rPr>
                <w:lang w:eastAsia="zh-CN"/>
              </w:rPr>
            </w:pPr>
            <w:r>
              <w:rPr>
                <w:sz w:val="16"/>
                <w:lang w:eastAsia="zh-CN"/>
              </w:rPr>
              <w:t>（5）论文未按规定对所涉及研究中的利益冲突予以说明。</w:t>
            </w:r>
          </w:p>
        </w:tc>
        <w:tc>
          <w:tcPr>
            <w:tcW w:w="1416" w:type="dxa"/>
          </w:tcPr>
          <w:p w14:paraId="4CC48F07" w14:textId="77777777" w:rsidR="00DA2608" w:rsidRDefault="00DA2608">
            <w:pPr>
              <w:spacing w:after="0" w:line="240" w:lineRule="auto"/>
              <w:rPr>
                <w:lang w:eastAsia="zh-CN"/>
              </w:rPr>
            </w:pPr>
          </w:p>
        </w:tc>
        <w:tc>
          <w:tcPr>
            <w:tcW w:w="1757" w:type="dxa"/>
          </w:tcPr>
          <w:p w14:paraId="2BAFE78C" w14:textId="77777777" w:rsidR="00DA2608" w:rsidRDefault="00DA2608">
            <w:pPr>
              <w:spacing w:after="0" w:line="240" w:lineRule="auto"/>
              <w:rPr>
                <w:lang w:eastAsia="zh-CN"/>
              </w:rPr>
            </w:pPr>
          </w:p>
        </w:tc>
        <w:tc>
          <w:tcPr>
            <w:tcW w:w="4044" w:type="dxa"/>
          </w:tcPr>
          <w:p w14:paraId="16529DD5" w14:textId="77777777" w:rsidR="00DA2608" w:rsidRDefault="00000000">
            <w:pPr>
              <w:spacing w:after="0" w:line="240" w:lineRule="auto"/>
              <w:rPr>
                <w:lang w:eastAsia="zh-CN"/>
              </w:rPr>
            </w:pPr>
            <w:r>
              <w:rPr>
                <w:rFonts w:hint="eastAsia"/>
                <w:lang w:eastAsia="zh-CN"/>
              </w:rPr>
              <w:t>无</w:t>
            </w:r>
          </w:p>
        </w:tc>
      </w:tr>
      <w:tr w:rsidR="00DA2608" w14:paraId="3B55AA37" w14:textId="77777777">
        <w:trPr>
          <w:jc w:val="center"/>
        </w:trPr>
        <w:tc>
          <w:tcPr>
            <w:tcW w:w="1361" w:type="dxa"/>
          </w:tcPr>
          <w:p w14:paraId="458E40D6" w14:textId="77777777" w:rsidR="00DA2608" w:rsidRDefault="00000000">
            <w:pPr>
              <w:spacing w:after="0" w:line="240" w:lineRule="auto"/>
            </w:pPr>
            <w:r>
              <w:rPr>
                <w:sz w:val="16"/>
              </w:rPr>
              <w:t>4.学术不端审查</w:t>
            </w:r>
          </w:p>
        </w:tc>
        <w:tc>
          <w:tcPr>
            <w:tcW w:w="1757" w:type="dxa"/>
          </w:tcPr>
          <w:p w14:paraId="7D5A3684" w14:textId="77777777" w:rsidR="00DA2608" w:rsidRDefault="00000000">
            <w:pPr>
              <w:spacing w:after="0" w:line="240" w:lineRule="auto"/>
            </w:pPr>
            <w:r>
              <w:rPr>
                <w:sz w:val="16"/>
              </w:rPr>
              <w:t>（1）剽窃</w:t>
            </w:r>
          </w:p>
        </w:tc>
        <w:tc>
          <w:tcPr>
            <w:tcW w:w="1416" w:type="dxa"/>
          </w:tcPr>
          <w:p w14:paraId="08EA71EC" w14:textId="77777777" w:rsidR="00DA2608" w:rsidRDefault="00DA2608">
            <w:pPr>
              <w:spacing w:after="0" w:line="240" w:lineRule="auto"/>
            </w:pPr>
          </w:p>
        </w:tc>
        <w:tc>
          <w:tcPr>
            <w:tcW w:w="1757" w:type="dxa"/>
          </w:tcPr>
          <w:p w14:paraId="252129E7" w14:textId="77777777" w:rsidR="00DA2608" w:rsidRDefault="00DA2608">
            <w:pPr>
              <w:spacing w:after="0" w:line="240" w:lineRule="auto"/>
            </w:pPr>
          </w:p>
        </w:tc>
        <w:tc>
          <w:tcPr>
            <w:tcW w:w="4044" w:type="dxa"/>
          </w:tcPr>
          <w:p w14:paraId="04513B1E" w14:textId="77777777" w:rsidR="00DA2608" w:rsidRDefault="00000000">
            <w:pPr>
              <w:spacing w:after="0" w:line="240" w:lineRule="auto"/>
              <w:rPr>
                <w:lang w:eastAsia="zh-CN"/>
              </w:rPr>
            </w:pPr>
            <w:r>
              <w:rPr>
                <w:rFonts w:hint="eastAsia"/>
                <w:lang w:eastAsia="zh-CN"/>
              </w:rPr>
              <w:t>无</w:t>
            </w:r>
          </w:p>
        </w:tc>
      </w:tr>
      <w:tr w:rsidR="00DA2608" w14:paraId="1CC13CCB" w14:textId="77777777">
        <w:trPr>
          <w:jc w:val="center"/>
        </w:trPr>
        <w:tc>
          <w:tcPr>
            <w:tcW w:w="1361" w:type="dxa"/>
          </w:tcPr>
          <w:p w14:paraId="606FE249" w14:textId="77777777" w:rsidR="00DA2608" w:rsidRDefault="00DA2608">
            <w:pPr>
              <w:spacing w:after="0" w:line="240" w:lineRule="auto"/>
              <w:rPr>
                <w:lang w:eastAsia="zh-CN"/>
              </w:rPr>
            </w:pPr>
          </w:p>
        </w:tc>
        <w:tc>
          <w:tcPr>
            <w:tcW w:w="1757" w:type="dxa"/>
          </w:tcPr>
          <w:p w14:paraId="3F48F059" w14:textId="77777777" w:rsidR="00DA2608" w:rsidRDefault="00000000">
            <w:pPr>
              <w:spacing w:after="0" w:line="240" w:lineRule="auto"/>
              <w:rPr>
                <w:lang w:eastAsia="zh-CN"/>
              </w:rPr>
            </w:pPr>
            <w:r>
              <w:rPr>
                <w:sz w:val="16"/>
                <w:lang w:eastAsia="zh-CN"/>
              </w:rPr>
              <w:t>（2）伪造：编造不符合实际或无法重复验证的研究方法、结论等……</w:t>
            </w:r>
          </w:p>
        </w:tc>
        <w:tc>
          <w:tcPr>
            <w:tcW w:w="1416" w:type="dxa"/>
          </w:tcPr>
          <w:p w14:paraId="6C395A66" w14:textId="77777777" w:rsidR="00DA2608" w:rsidRDefault="00DA2608">
            <w:pPr>
              <w:spacing w:after="0" w:line="240" w:lineRule="auto"/>
              <w:rPr>
                <w:lang w:eastAsia="zh-CN"/>
              </w:rPr>
            </w:pPr>
          </w:p>
        </w:tc>
        <w:tc>
          <w:tcPr>
            <w:tcW w:w="1757" w:type="dxa"/>
          </w:tcPr>
          <w:p w14:paraId="6F4DF39D" w14:textId="77777777" w:rsidR="00DA2608" w:rsidRDefault="00DA2608">
            <w:pPr>
              <w:spacing w:after="0" w:line="240" w:lineRule="auto"/>
              <w:rPr>
                <w:lang w:eastAsia="zh-CN"/>
              </w:rPr>
            </w:pPr>
          </w:p>
        </w:tc>
        <w:tc>
          <w:tcPr>
            <w:tcW w:w="4044" w:type="dxa"/>
          </w:tcPr>
          <w:p w14:paraId="1C87B1EB" w14:textId="77777777" w:rsidR="00DA2608" w:rsidRDefault="00000000">
            <w:pPr>
              <w:spacing w:after="0" w:line="240" w:lineRule="auto"/>
              <w:rPr>
                <w:lang w:eastAsia="zh-CN"/>
              </w:rPr>
            </w:pPr>
            <w:r>
              <w:rPr>
                <w:rFonts w:hint="eastAsia"/>
                <w:sz w:val="16"/>
                <w:lang w:eastAsia="zh-CN"/>
              </w:rPr>
              <w:t>无</w:t>
            </w:r>
          </w:p>
        </w:tc>
      </w:tr>
      <w:tr w:rsidR="00DA2608" w14:paraId="232856A2" w14:textId="77777777">
        <w:trPr>
          <w:jc w:val="center"/>
        </w:trPr>
        <w:tc>
          <w:tcPr>
            <w:tcW w:w="1361" w:type="dxa"/>
          </w:tcPr>
          <w:p w14:paraId="3C4608F8" w14:textId="77777777" w:rsidR="00DA2608" w:rsidRDefault="00DA2608">
            <w:pPr>
              <w:spacing w:after="0" w:line="240" w:lineRule="auto"/>
              <w:rPr>
                <w:lang w:eastAsia="zh-CN"/>
              </w:rPr>
            </w:pPr>
          </w:p>
        </w:tc>
        <w:tc>
          <w:tcPr>
            <w:tcW w:w="1757" w:type="dxa"/>
          </w:tcPr>
          <w:p w14:paraId="65D2E809" w14:textId="77777777" w:rsidR="00DA2608" w:rsidRDefault="00000000">
            <w:pPr>
              <w:spacing w:after="0" w:line="240" w:lineRule="auto"/>
            </w:pPr>
            <w:r>
              <w:rPr>
                <w:sz w:val="16"/>
              </w:rPr>
              <w:t>（3）篡改</w:t>
            </w:r>
          </w:p>
        </w:tc>
        <w:tc>
          <w:tcPr>
            <w:tcW w:w="1416" w:type="dxa"/>
          </w:tcPr>
          <w:p w14:paraId="671C8838" w14:textId="77777777" w:rsidR="00DA2608" w:rsidRDefault="00000000">
            <w:pPr>
              <w:spacing w:after="0" w:line="240" w:lineRule="auto"/>
            </w:pPr>
            <w:r>
              <w:rPr>
                <w:sz w:val="16"/>
              </w:rPr>
              <w:t>—</w:t>
            </w:r>
          </w:p>
        </w:tc>
        <w:tc>
          <w:tcPr>
            <w:tcW w:w="1757" w:type="dxa"/>
          </w:tcPr>
          <w:p w14:paraId="4CA2BC36" w14:textId="77777777" w:rsidR="00DA2608" w:rsidRDefault="00000000">
            <w:pPr>
              <w:spacing w:after="0" w:line="240" w:lineRule="auto"/>
            </w:pPr>
            <w:r>
              <w:rPr>
                <w:sz w:val="16"/>
              </w:rPr>
              <w:t>—</w:t>
            </w:r>
          </w:p>
        </w:tc>
        <w:tc>
          <w:tcPr>
            <w:tcW w:w="4044" w:type="dxa"/>
          </w:tcPr>
          <w:p w14:paraId="1A1B44BA" w14:textId="77777777" w:rsidR="00DA2608" w:rsidRDefault="00000000">
            <w:pPr>
              <w:spacing w:after="0" w:line="240" w:lineRule="auto"/>
              <w:rPr>
                <w:lang w:eastAsia="zh-CN"/>
              </w:rPr>
            </w:pPr>
            <w:r>
              <w:rPr>
                <w:rFonts w:hint="eastAsia"/>
                <w:sz w:val="16"/>
                <w:lang w:eastAsia="zh-CN"/>
              </w:rPr>
              <w:t>无</w:t>
            </w:r>
          </w:p>
        </w:tc>
      </w:tr>
      <w:tr w:rsidR="00DA2608" w14:paraId="4E93D88B" w14:textId="77777777">
        <w:trPr>
          <w:jc w:val="center"/>
        </w:trPr>
        <w:tc>
          <w:tcPr>
            <w:tcW w:w="1361" w:type="dxa"/>
          </w:tcPr>
          <w:p w14:paraId="5D904E21" w14:textId="77777777" w:rsidR="00DA2608" w:rsidRDefault="00DA2608">
            <w:pPr>
              <w:spacing w:after="0" w:line="240" w:lineRule="auto"/>
            </w:pPr>
          </w:p>
        </w:tc>
        <w:tc>
          <w:tcPr>
            <w:tcW w:w="1757" w:type="dxa"/>
          </w:tcPr>
          <w:p w14:paraId="04123A8F" w14:textId="77777777" w:rsidR="00DA2608" w:rsidRDefault="00000000">
            <w:pPr>
              <w:spacing w:after="0" w:line="240" w:lineRule="auto"/>
            </w:pPr>
            <w:r>
              <w:rPr>
                <w:sz w:val="16"/>
              </w:rPr>
              <w:t>（4）不当署名</w:t>
            </w:r>
          </w:p>
        </w:tc>
        <w:tc>
          <w:tcPr>
            <w:tcW w:w="1416" w:type="dxa"/>
          </w:tcPr>
          <w:p w14:paraId="4A5D2902" w14:textId="77777777" w:rsidR="00DA2608" w:rsidRDefault="00000000">
            <w:pPr>
              <w:spacing w:after="0" w:line="240" w:lineRule="auto"/>
            </w:pPr>
            <w:r>
              <w:rPr>
                <w:sz w:val="16"/>
              </w:rPr>
              <w:t>—</w:t>
            </w:r>
          </w:p>
        </w:tc>
        <w:tc>
          <w:tcPr>
            <w:tcW w:w="1757" w:type="dxa"/>
          </w:tcPr>
          <w:p w14:paraId="72FB203E" w14:textId="77777777" w:rsidR="00DA2608" w:rsidRDefault="00000000">
            <w:pPr>
              <w:spacing w:after="0" w:line="240" w:lineRule="auto"/>
            </w:pPr>
            <w:r>
              <w:rPr>
                <w:sz w:val="16"/>
              </w:rPr>
              <w:t>—</w:t>
            </w:r>
          </w:p>
        </w:tc>
        <w:tc>
          <w:tcPr>
            <w:tcW w:w="4044" w:type="dxa"/>
          </w:tcPr>
          <w:p w14:paraId="2710E7A8" w14:textId="77777777" w:rsidR="00DA2608" w:rsidRDefault="00000000">
            <w:pPr>
              <w:spacing w:after="0" w:line="240" w:lineRule="auto"/>
              <w:rPr>
                <w:lang w:eastAsia="zh-CN"/>
              </w:rPr>
            </w:pPr>
            <w:r>
              <w:rPr>
                <w:rFonts w:hint="eastAsia"/>
                <w:sz w:val="16"/>
                <w:lang w:eastAsia="zh-CN"/>
              </w:rPr>
              <w:t>无</w:t>
            </w:r>
          </w:p>
        </w:tc>
      </w:tr>
      <w:tr w:rsidR="00DA2608" w14:paraId="684022D0" w14:textId="77777777">
        <w:trPr>
          <w:jc w:val="center"/>
        </w:trPr>
        <w:tc>
          <w:tcPr>
            <w:tcW w:w="1361" w:type="dxa"/>
          </w:tcPr>
          <w:p w14:paraId="18E73566" w14:textId="77777777" w:rsidR="00DA2608" w:rsidRDefault="00DA2608">
            <w:pPr>
              <w:spacing w:after="0" w:line="240" w:lineRule="auto"/>
              <w:rPr>
                <w:lang w:eastAsia="zh-CN"/>
              </w:rPr>
            </w:pPr>
          </w:p>
        </w:tc>
        <w:tc>
          <w:tcPr>
            <w:tcW w:w="1757" w:type="dxa"/>
          </w:tcPr>
          <w:p w14:paraId="78F848EB" w14:textId="77777777" w:rsidR="00DA2608" w:rsidRDefault="00000000">
            <w:pPr>
              <w:spacing w:after="0" w:line="240" w:lineRule="auto"/>
            </w:pPr>
            <w:r>
              <w:rPr>
                <w:sz w:val="16"/>
              </w:rPr>
              <w:t>（5）一稿多投</w:t>
            </w:r>
          </w:p>
        </w:tc>
        <w:tc>
          <w:tcPr>
            <w:tcW w:w="1416" w:type="dxa"/>
          </w:tcPr>
          <w:p w14:paraId="6812486B" w14:textId="77777777" w:rsidR="00DA2608" w:rsidRDefault="00000000">
            <w:pPr>
              <w:spacing w:after="0" w:line="240" w:lineRule="auto"/>
            </w:pPr>
            <w:r>
              <w:rPr>
                <w:sz w:val="16"/>
              </w:rPr>
              <w:t>—</w:t>
            </w:r>
          </w:p>
        </w:tc>
        <w:tc>
          <w:tcPr>
            <w:tcW w:w="1757" w:type="dxa"/>
          </w:tcPr>
          <w:p w14:paraId="2071240A" w14:textId="77777777" w:rsidR="00DA2608" w:rsidRDefault="00000000">
            <w:pPr>
              <w:spacing w:after="0" w:line="240" w:lineRule="auto"/>
            </w:pPr>
            <w:r>
              <w:rPr>
                <w:sz w:val="16"/>
              </w:rPr>
              <w:t>—</w:t>
            </w:r>
          </w:p>
        </w:tc>
        <w:tc>
          <w:tcPr>
            <w:tcW w:w="4044" w:type="dxa"/>
          </w:tcPr>
          <w:p w14:paraId="2F804E14" w14:textId="77777777" w:rsidR="00DA2608" w:rsidRDefault="00000000">
            <w:pPr>
              <w:spacing w:after="0" w:line="240" w:lineRule="auto"/>
              <w:rPr>
                <w:lang w:eastAsia="zh-CN"/>
              </w:rPr>
            </w:pPr>
            <w:r>
              <w:rPr>
                <w:rFonts w:hint="eastAsia"/>
                <w:lang w:eastAsia="zh-CN"/>
              </w:rPr>
              <w:t>无</w:t>
            </w:r>
          </w:p>
        </w:tc>
      </w:tr>
      <w:tr w:rsidR="00DA2608" w14:paraId="2765C8C2" w14:textId="77777777">
        <w:trPr>
          <w:jc w:val="center"/>
        </w:trPr>
        <w:tc>
          <w:tcPr>
            <w:tcW w:w="1361" w:type="dxa"/>
          </w:tcPr>
          <w:p w14:paraId="7F8485B0" w14:textId="77777777" w:rsidR="00DA2608" w:rsidRDefault="00DA2608">
            <w:pPr>
              <w:spacing w:after="0" w:line="240" w:lineRule="auto"/>
            </w:pPr>
          </w:p>
        </w:tc>
        <w:tc>
          <w:tcPr>
            <w:tcW w:w="1757" w:type="dxa"/>
          </w:tcPr>
          <w:p w14:paraId="1A09A202" w14:textId="77777777" w:rsidR="00DA2608" w:rsidRDefault="00000000">
            <w:pPr>
              <w:spacing w:after="0" w:line="240" w:lineRule="auto"/>
            </w:pPr>
            <w:r>
              <w:rPr>
                <w:sz w:val="16"/>
              </w:rPr>
              <w:t>（6）重复发表</w:t>
            </w:r>
          </w:p>
        </w:tc>
        <w:tc>
          <w:tcPr>
            <w:tcW w:w="1416" w:type="dxa"/>
          </w:tcPr>
          <w:p w14:paraId="7E98DDF2" w14:textId="77777777" w:rsidR="00DA2608" w:rsidRDefault="00000000">
            <w:pPr>
              <w:spacing w:after="0" w:line="240" w:lineRule="auto"/>
            </w:pPr>
            <w:r>
              <w:rPr>
                <w:sz w:val="16"/>
              </w:rPr>
              <w:t>—</w:t>
            </w:r>
          </w:p>
        </w:tc>
        <w:tc>
          <w:tcPr>
            <w:tcW w:w="1757" w:type="dxa"/>
          </w:tcPr>
          <w:p w14:paraId="49878819" w14:textId="77777777" w:rsidR="00DA2608" w:rsidRDefault="00000000">
            <w:pPr>
              <w:spacing w:after="0" w:line="240" w:lineRule="auto"/>
            </w:pPr>
            <w:r>
              <w:rPr>
                <w:sz w:val="16"/>
              </w:rPr>
              <w:t>—</w:t>
            </w:r>
          </w:p>
        </w:tc>
        <w:tc>
          <w:tcPr>
            <w:tcW w:w="4044" w:type="dxa"/>
          </w:tcPr>
          <w:p w14:paraId="6F7CF23C" w14:textId="77777777" w:rsidR="00DA2608" w:rsidRDefault="00000000">
            <w:pPr>
              <w:spacing w:after="0" w:line="240" w:lineRule="auto"/>
              <w:rPr>
                <w:lang w:eastAsia="zh-CN"/>
              </w:rPr>
            </w:pPr>
            <w:r>
              <w:rPr>
                <w:rFonts w:hint="eastAsia"/>
                <w:sz w:val="16"/>
                <w:lang w:eastAsia="zh-CN"/>
              </w:rPr>
              <w:t>无</w:t>
            </w:r>
          </w:p>
        </w:tc>
      </w:tr>
      <w:tr w:rsidR="00DA2608" w14:paraId="4AC019BA" w14:textId="77777777">
        <w:trPr>
          <w:trHeight w:val="537"/>
          <w:jc w:val="center"/>
        </w:trPr>
        <w:tc>
          <w:tcPr>
            <w:tcW w:w="1361" w:type="dxa"/>
          </w:tcPr>
          <w:p w14:paraId="06D36F9B" w14:textId="77777777" w:rsidR="00DA2608" w:rsidRDefault="00DA2608">
            <w:pPr>
              <w:spacing w:after="0" w:line="240" w:lineRule="auto"/>
            </w:pPr>
          </w:p>
        </w:tc>
        <w:tc>
          <w:tcPr>
            <w:tcW w:w="1757" w:type="dxa"/>
          </w:tcPr>
          <w:p w14:paraId="786D3877" w14:textId="77777777" w:rsidR="00DA2608" w:rsidRDefault="00000000">
            <w:pPr>
              <w:spacing w:after="0" w:line="240" w:lineRule="auto"/>
              <w:rPr>
                <w:lang w:eastAsia="zh-CN"/>
              </w:rPr>
            </w:pPr>
            <w:r>
              <w:rPr>
                <w:sz w:val="16"/>
                <w:lang w:eastAsia="zh-CN"/>
              </w:rPr>
              <w:t>（7）其他违背科研诚信要求的行为。</w:t>
            </w:r>
          </w:p>
        </w:tc>
        <w:tc>
          <w:tcPr>
            <w:tcW w:w="1416" w:type="dxa"/>
          </w:tcPr>
          <w:p w14:paraId="111C1F0D" w14:textId="77777777" w:rsidR="00DA2608" w:rsidRDefault="00DA2608">
            <w:pPr>
              <w:spacing w:after="0" w:line="240" w:lineRule="auto"/>
              <w:rPr>
                <w:lang w:eastAsia="zh-CN"/>
              </w:rPr>
            </w:pPr>
          </w:p>
        </w:tc>
        <w:tc>
          <w:tcPr>
            <w:tcW w:w="1757" w:type="dxa"/>
          </w:tcPr>
          <w:p w14:paraId="7EDFE5E6" w14:textId="77777777" w:rsidR="00DA2608" w:rsidRDefault="00DA2608">
            <w:pPr>
              <w:spacing w:after="0" w:line="240" w:lineRule="auto"/>
              <w:rPr>
                <w:lang w:eastAsia="zh-CN"/>
              </w:rPr>
            </w:pPr>
          </w:p>
        </w:tc>
        <w:tc>
          <w:tcPr>
            <w:tcW w:w="4044" w:type="dxa"/>
          </w:tcPr>
          <w:p w14:paraId="6E83A0E3" w14:textId="77777777" w:rsidR="00DA2608" w:rsidRDefault="00000000">
            <w:pPr>
              <w:spacing w:after="0" w:line="240" w:lineRule="auto"/>
              <w:rPr>
                <w:lang w:eastAsia="zh-CN"/>
              </w:rPr>
            </w:pPr>
            <w:r>
              <w:rPr>
                <w:rFonts w:hint="eastAsia"/>
                <w:lang w:eastAsia="zh-CN"/>
              </w:rPr>
              <w:t>无</w:t>
            </w:r>
          </w:p>
        </w:tc>
      </w:tr>
      <w:tr w:rsidR="00DA2608" w14:paraId="7DC9394C" w14:textId="77777777">
        <w:trPr>
          <w:jc w:val="center"/>
        </w:trPr>
        <w:tc>
          <w:tcPr>
            <w:tcW w:w="1361" w:type="dxa"/>
          </w:tcPr>
          <w:p w14:paraId="46A7D8C0" w14:textId="77777777" w:rsidR="00DA2608" w:rsidRDefault="00000000">
            <w:pPr>
              <w:spacing w:after="0" w:line="240" w:lineRule="auto"/>
            </w:pPr>
            <w:r>
              <w:rPr>
                <w:sz w:val="16"/>
              </w:rPr>
              <w:t>5.科研设计</w:t>
            </w:r>
          </w:p>
        </w:tc>
        <w:tc>
          <w:tcPr>
            <w:tcW w:w="1757" w:type="dxa"/>
          </w:tcPr>
          <w:p w14:paraId="303311F8" w14:textId="77777777" w:rsidR="00DA2608" w:rsidRDefault="00000000">
            <w:pPr>
              <w:spacing w:after="0" w:line="240" w:lineRule="auto"/>
              <w:rPr>
                <w:lang w:eastAsia="zh-CN"/>
              </w:rPr>
            </w:pPr>
            <w:r>
              <w:rPr>
                <w:sz w:val="16"/>
                <w:lang w:eastAsia="zh-CN"/>
              </w:rPr>
              <w:t>（1）研究设计符合随机、对照、可重复三原则。</w:t>
            </w:r>
          </w:p>
        </w:tc>
        <w:tc>
          <w:tcPr>
            <w:tcW w:w="1416" w:type="dxa"/>
          </w:tcPr>
          <w:p w14:paraId="3245373A" w14:textId="77777777" w:rsidR="00DA2608" w:rsidRDefault="00000000">
            <w:pPr>
              <w:spacing w:after="0" w:line="240" w:lineRule="auto"/>
            </w:pPr>
            <w:r>
              <w:rPr>
                <w:sz w:val="16"/>
              </w:rPr>
              <w:t>237</w:t>
            </w:r>
          </w:p>
        </w:tc>
        <w:tc>
          <w:tcPr>
            <w:tcW w:w="1757" w:type="dxa"/>
          </w:tcPr>
          <w:p w14:paraId="246487A2" w14:textId="77777777" w:rsidR="00DA2608" w:rsidRDefault="00000000">
            <w:pPr>
              <w:spacing w:after="0" w:line="240" w:lineRule="auto"/>
            </w:pPr>
            <w:r>
              <w:rPr>
                <w:sz w:val="16"/>
              </w:rPr>
              <w:t>丁文右栏1.1末段</w:t>
            </w:r>
          </w:p>
        </w:tc>
        <w:tc>
          <w:tcPr>
            <w:tcW w:w="4044" w:type="dxa"/>
          </w:tcPr>
          <w:p w14:paraId="3FB42A58" w14:textId="77777777" w:rsidR="00DA2608" w:rsidRDefault="00000000">
            <w:pPr>
              <w:spacing w:after="0" w:line="240" w:lineRule="auto"/>
              <w:rPr>
                <w:lang w:eastAsia="zh-CN"/>
              </w:rPr>
            </w:pPr>
            <w:r>
              <w:rPr>
                <w:sz w:val="16"/>
                <w:lang w:eastAsia="zh-CN"/>
              </w:rPr>
              <w:t>按实习时间分组：2024-12-01—2025-03-31为对照组，2025-04-01—2025-08-31为观察组，属历史对照（非同期对照）、非随机分配，两组在时间上完全不重叠</w:t>
            </w:r>
          </w:p>
        </w:tc>
      </w:tr>
      <w:tr w:rsidR="00DA2608" w14:paraId="1E3A10AE" w14:textId="77777777">
        <w:trPr>
          <w:jc w:val="center"/>
        </w:trPr>
        <w:tc>
          <w:tcPr>
            <w:tcW w:w="1361" w:type="dxa"/>
          </w:tcPr>
          <w:p w14:paraId="2BA815D1" w14:textId="77777777" w:rsidR="00DA2608" w:rsidRDefault="00DA2608">
            <w:pPr>
              <w:spacing w:after="0" w:line="240" w:lineRule="auto"/>
              <w:rPr>
                <w:lang w:eastAsia="zh-CN"/>
              </w:rPr>
            </w:pPr>
          </w:p>
        </w:tc>
        <w:tc>
          <w:tcPr>
            <w:tcW w:w="1757" w:type="dxa"/>
          </w:tcPr>
          <w:p w14:paraId="6A59BA7B" w14:textId="77777777" w:rsidR="00DA2608" w:rsidRDefault="00000000">
            <w:pPr>
              <w:spacing w:after="0" w:line="240" w:lineRule="auto"/>
              <w:rPr>
                <w:lang w:eastAsia="zh-CN"/>
              </w:rPr>
            </w:pPr>
            <w:r>
              <w:rPr>
                <w:sz w:val="16"/>
                <w:lang w:eastAsia="zh-CN"/>
              </w:rPr>
              <w:t>（2）科研设计不当，有缺陷。</w:t>
            </w:r>
          </w:p>
        </w:tc>
        <w:tc>
          <w:tcPr>
            <w:tcW w:w="1416" w:type="dxa"/>
          </w:tcPr>
          <w:p w14:paraId="0F53EC6F" w14:textId="77777777" w:rsidR="00DA2608" w:rsidRDefault="00DA2608">
            <w:pPr>
              <w:spacing w:after="0" w:line="240" w:lineRule="auto"/>
              <w:rPr>
                <w:lang w:eastAsia="zh-CN"/>
              </w:rPr>
            </w:pPr>
          </w:p>
        </w:tc>
        <w:tc>
          <w:tcPr>
            <w:tcW w:w="1757" w:type="dxa"/>
          </w:tcPr>
          <w:p w14:paraId="21A21972" w14:textId="77777777" w:rsidR="00DA2608" w:rsidRDefault="00DA2608">
            <w:pPr>
              <w:spacing w:after="0" w:line="240" w:lineRule="auto"/>
              <w:rPr>
                <w:lang w:eastAsia="zh-CN"/>
              </w:rPr>
            </w:pPr>
          </w:p>
        </w:tc>
        <w:tc>
          <w:tcPr>
            <w:tcW w:w="4044" w:type="dxa"/>
          </w:tcPr>
          <w:p w14:paraId="62B6E9F4" w14:textId="77777777" w:rsidR="00DA2608" w:rsidRDefault="00000000">
            <w:pPr>
              <w:spacing w:after="0" w:line="240" w:lineRule="auto"/>
              <w:rPr>
                <w:lang w:eastAsia="zh-CN"/>
              </w:rPr>
            </w:pPr>
            <w:r>
              <w:rPr>
                <w:rFonts w:hint="eastAsia"/>
                <w:lang w:eastAsia="zh-CN"/>
              </w:rPr>
              <w:t>无</w:t>
            </w:r>
          </w:p>
        </w:tc>
      </w:tr>
      <w:tr w:rsidR="00DA2608" w14:paraId="0C457DBB" w14:textId="77777777">
        <w:trPr>
          <w:jc w:val="center"/>
        </w:trPr>
        <w:tc>
          <w:tcPr>
            <w:tcW w:w="1361" w:type="dxa"/>
          </w:tcPr>
          <w:p w14:paraId="349EB14A" w14:textId="77777777" w:rsidR="00DA2608" w:rsidRDefault="00000000">
            <w:pPr>
              <w:spacing w:after="0" w:line="240" w:lineRule="auto"/>
            </w:pPr>
            <w:r>
              <w:rPr>
                <w:sz w:val="16"/>
              </w:rPr>
              <w:t>6.统计学方法</w:t>
            </w:r>
          </w:p>
        </w:tc>
        <w:tc>
          <w:tcPr>
            <w:tcW w:w="1757" w:type="dxa"/>
          </w:tcPr>
          <w:p w14:paraId="470421B3" w14:textId="77777777" w:rsidR="00DA2608" w:rsidRDefault="00000000">
            <w:pPr>
              <w:spacing w:after="0" w:line="240" w:lineRule="auto"/>
              <w:rPr>
                <w:lang w:eastAsia="zh-CN"/>
              </w:rPr>
            </w:pPr>
            <w:r>
              <w:rPr>
                <w:sz w:val="16"/>
                <w:lang w:eastAsia="zh-CN"/>
              </w:rPr>
              <w:t>（1）统计学方法使用不当或错误。</w:t>
            </w:r>
          </w:p>
        </w:tc>
        <w:tc>
          <w:tcPr>
            <w:tcW w:w="1416" w:type="dxa"/>
          </w:tcPr>
          <w:p w14:paraId="048DA440" w14:textId="77777777" w:rsidR="00DA2608" w:rsidRDefault="00DA2608">
            <w:pPr>
              <w:spacing w:after="0" w:line="240" w:lineRule="auto"/>
              <w:rPr>
                <w:lang w:eastAsia="zh-CN"/>
              </w:rPr>
            </w:pPr>
          </w:p>
        </w:tc>
        <w:tc>
          <w:tcPr>
            <w:tcW w:w="1757" w:type="dxa"/>
          </w:tcPr>
          <w:p w14:paraId="48E2E505" w14:textId="77777777" w:rsidR="00DA2608" w:rsidRDefault="00DA2608">
            <w:pPr>
              <w:spacing w:after="0" w:line="240" w:lineRule="auto"/>
              <w:rPr>
                <w:lang w:eastAsia="zh-CN"/>
              </w:rPr>
            </w:pPr>
          </w:p>
        </w:tc>
        <w:tc>
          <w:tcPr>
            <w:tcW w:w="4044" w:type="dxa"/>
          </w:tcPr>
          <w:p w14:paraId="4378CC61" w14:textId="77777777" w:rsidR="00DA2608" w:rsidRDefault="00000000">
            <w:pPr>
              <w:spacing w:after="0" w:line="240" w:lineRule="auto"/>
              <w:rPr>
                <w:lang w:eastAsia="zh-CN"/>
              </w:rPr>
            </w:pPr>
            <w:r>
              <w:rPr>
                <w:rFonts w:hint="eastAsia"/>
                <w:lang w:eastAsia="zh-CN"/>
              </w:rPr>
              <w:t>无</w:t>
            </w:r>
          </w:p>
        </w:tc>
      </w:tr>
      <w:tr w:rsidR="00DA2608" w14:paraId="23CB2E6C" w14:textId="77777777">
        <w:trPr>
          <w:jc w:val="center"/>
        </w:trPr>
        <w:tc>
          <w:tcPr>
            <w:tcW w:w="1361" w:type="dxa"/>
          </w:tcPr>
          <w:p w14:paraId="60F53643" w14:textId="77777777" w:rsidR="00DA2608" w:rsidRDefault="00DA2608">
            <w:pPr>
              <w:spacing w:after="0" w:line="240" w:lineRule="auto"/>
              <w:rPr>
                <w:lang w:eastAsia="zh-CN"/>
              </w:rPr>
            </w:pPr>
          </w:p>
        </w:tc>
        <w:tc>
          <w:tcPr>
            <w:tcW w:w="1757" w:type="dxa"/>
          </w:tcPr>
          <w:p w14:paraId="3A2FA58C" w14:textId="77777777" w:rsidR="00DA2608" w:rsidRDefault="00000000">
            <w:pPr>
              <w:spacing w:after="0" w:line="240" w:lineRule="auto"/>
              <w:rPr>
                <w:lang w:eastAsia="zh-CN"/>
              </w:rPr>
            </w:pPr>
            <w:r>
              <w:rPr>
                <w:sz w:val="16"/>
                <w:lang w:eastAsia="zh-CN"/>
              </w:rPr>
              <w:t>（2）未给出数据管理与质量控制方法，缺</w:t>
            </w:r>
            <w:r>
              <w:rPr>
                <w:sz w:val="16"/>
                <w:lang w:eastAsia="zh-CN"/>
              </w:rPr>
              <w:lastRenderedPageBreak/>
              <w:t>乏纳入、排除标准等。</w:t>
            </w:r>
          </w:p>
        </w:tc>
        <w:tc>
          <w:tcPr>
            <w:tcW w:w="1416" w:type="dxa"/>
          </w:tcPr>
          <w:p w14:paraId="50EEB357" w14:textId="77777777" w:rsidR="00DA2608" w:rsidRDefault="00DA2608">
            <w:pPr>
              <w:spacing w:after="0" w:line="240" w:lineRule="auto"/>
              <w:rPr>
                <w:lang w:eastAsia="zh-CN"/>
              </w:rPr>
            </w:pPr>
          </w:p>
        </w:tc>
        <w:tc>
          <w:tcPr>
            <w:tcW w:w="1757" w:type="dxa"/>
          </w:tcPr>
          <w:p w14:paraId="7062F562" w14:textId="77777777" w:rsidR="00DA2608" w:rsidRDefault="00DA2608">
            <w:pPr>
              <w:spacing w:after="0" w:line="240" w:lineRule="auto"/>
              <w:rPr>
                <w:lang w:eastAsia="zh-CN"/>
              </w:rPr>
            </w:pPr>
          </w:p>
        </w:tc>
        <w:tc>
          <w:tcPr>
            <w:tcW w:w="4044" w:type="dxa"/>
          </w:tcPr>
          <w:p w14:paraId="1F6C9635" w14:textId="77777777" w:rsidR="00DA2608" w:rsidRDefault="00000000">
            <w:pPr>
              <w:spacing w:after="0" w:line="240" w:lineRule="auto"/>
              <w:rPr>
                <w:lang w:eastAsia="zh-CN"/>
              </w:rPr>
            </w:pPr>
            <w:r>
              <w:rPr>
                <w:rFonts w:hint="eastAsia"/>
                <w:lang w:eastAsia="zh-CN"/>
              </w:rPr>
              <w:t>无</w:t>
            </w:r>
          </w:p>
        </w:tc>
      </w:tr>
      <w:tr w:rsidR="00DA2608" w14:paraId="46AD749A" w14:textId="77777777">
        <w:trPr>
          <w:jc w:val="center"/>
        </w:trPr>
        <w:tc>
          <w:tcPr>
            <w:tcW w:w="1361" w:type="dxa"/>
          </w:tcPr>
          <w:p w14:paraId="44C09D6E" w14:textId="77777777" w:rsidR="00DA2608" w:rsidRDefault="00DA2608">
            <w:pPr>
              <w:spacing w:after="0" w:line="240" w:lineRule="auto"/>
            </w:pPr>
          </w:p>
        </w:tc>
        <w:tc>
          <w:tcPr>
            <w:tcW w:w="1757" w:type="dxa"/>
          </w:tcPr>
          <w:p w14:paraId="2C6467A5" w14:textId="77777777" w:rsidR="00DA2608" w:rsidRDefault="00000000">
            <w:pPr>
              <w:spacing w:after="0" w:line="240" w:lineRule="auto"/>
              <w:rPr>
                <w:lang w:eastAsia="zh-CN"/>
              </w:rPr>
            </w:pPr>
            <w:r>
              <w:rPr>
                <w:sz w:val="16"/>
                <w:lang w:eastAsia="zh-CN"/>
              </w:rPr>
              <w:t>（3）统计方法描述不清或过于简单，缺少对统计指标的描述。</w:t>
            </w:r>
          </w:p>
        </w:tc>
        <w:tc>
          <w:tcPr>
            <w:tcW w:w="1416" w:type="dxa"/>
          </w:tcPr>
          <w:p w14:paraId="22E8E0E3" w14:textId="77777777" w:rsidR="00DA2608" w:rsidRDefault="00DA2608">
            <w:pPr>
              <w:spacing w:after="0" w:line="240" w:lineRule="auto"/>
              <w:rPr>
                <w:lang w:eastAsia="zh-CN"/>
              </w:rPr>
            </w:pPr>
          </w:p>
        </w:tc>
        <w:tc>
          <w:tcPr>
            <w:tcW w:w="1757" w:type="dxa"/>
          </w:tcPr>
          <w:p w14:paraId="5B0823EE" w14:textId="77777777" w:rsidR="00DA2608" w:rsidRDefault="00DA2608">
            <w:pPr>
              <w:spacing w:after="0" w:line="240" w:lineRule="auto"/>
              <w:rPr>
                <w:lang w:eastAsia="zh-CN"/>
              </w:rPr>
            </w:pPr>
          </w:p>
        </w:tc>
        <w:tc>
          <w:tcPr>
            <w:tcW w:w="4044" w:type="dxa"/>
          </w:tcPr>
          <w:p w14:paraId="62573587" w14:textId="77777777" w:rsidR="00DA2608" w:rsidRDefault="00000000">
            <w:pPr>
              <w:spacing w:after="0" w:line="240" w:lineRule="auto"/>
              <w:rPr>
                <w:lang w:eastAsia="zh-CN"/>
              </w:rPr>
            </w:pPr>
            <w:r>
              <w:rPr>
                <w:rFonts w:hint="eastAsia"/>
                <w:lang w:eastAsia="zh-CN"/>
              </w:rPr>
              <w:t>无</w:t>
            </w:r>
          </w:p>
        </w:tc>
      </w:tr>
      <w:tr w:rsidR="00DA2608" w14:paraId="3E2DCAA5" w14:textId="77777777">
        <w:trPr>
          <w:jc w:val="center"/>
        </w:trPr>
        <w:tc>
          <w:tcPr>
            <w:tcW w:w="1361" w:type="dxa"/>
          </w:tcPr>
          <w:p w14:paraId="075F1BC1" w14:textId="77777777" w:rsidR="00DA2608" w:rsidRDefault="00DA2608">
            <w:pPr>
              <w:spacing w:after="0" w:line="240" w:lineRule="auto"/>
              <w:rPr>
                <w:lang w:eastAsia="zh-CN"/>
              </w:rPr>
            </w:pPr>
          </w:p>
        </w:tc>
        <w:tc>
          <w:tcPr>
            <w:tcW w:w="1757" w:type="dxa"/>
          </w:tcPr>
          <w:p w14:paraId="66B86C7D" w14:textId="77777777" w:rsidR="00DA2608" w:rsidRDefault="00000000">
            <w:pPr>
              <w:spacing w:after="0" w:line="240" w:lineRule="auto"/>
            </w:pPr>
            <w:r>
              <w:rPr>
                <w:sz w:val="16"/>
              </w:rPr>
              <w:t>（4）缺少统计量值。</w:t>
            </w:r>
          </w:p>
        </w:tc>
        <w:tc>
          <w:tcPr>
            <w:tcW w:w="1416" w:type="dxa"/>
          </w:tcPr>
          <w:p w14:paraId="4C26EC26" w14:textId="77777777" w:rsidR="00DA2608" w:rsidRDefault="00DA2608">
            <w:pPr>
              <w:spacing w:after="0" w:line="240" w:lineRule="auto"/>
            </w:pPr>
          </w:p>
        </w:tc>
        <w:tc>
          <w:tcPr>
            <w:tcW w:w="1757" w:type="dxa"/>
          </w:tcPr>
          <w:p w14:paraId="0C3E477F" w14:textId="77777777" w:rsidR="00DA2608" w:rsidRDefault="00DA2608">
            <w:pPr>
              <w:spacing w:after="0" w:line="240" w:lineRule="auto"/>
              <w:rPr>
                <w:lang w:eastAsia="zh-CN"/>
              </w:rPr>
            </w:pPr>
          </w:p>
        </w:tc>
        <w:tc>
          <w:tcPr>
            <w:tcW w:w="4044" w:type="dxa"/>
          </w:tcPr>
          <w:p w14:paraId="4C4996DF" w14:textId="77777777" w:rsidR="00DA2608" w:rsidRDefault="00000000">
            <w:pPr>
              <w:spacing w:after="0" w:line="240" w:lineRule="auto"/>
              <w:rPr>
                <w:lang w:eastAsia="zh-CN"/>
              </w:rPr>
            </w:pPr>
            <w:r>
              <w:rPr>
                <w:rFonts w:hint="eastAsia"/>
                <w:lang w:eastAsia="zh-CN"/>
              </w:rPr>
              <w:t>无</w:t>
            </w:r>
          </w:p>
        </w:tc>
      </w:tr>
      <w:tr w:rsidR="00DA2608" w14:paraId="63988FCD" w14:textId="77777777">
        <w:trPr>
          <w:jc w:val="center"/>
        </w:trPr>
        <w:tc>
          <w:tcPr>
            <w:tcW w:w="1361" w:type="dxa"/>
          </w:tcPr>
          <w:p w14:paraId="7DC3E96A" w14:textId="77777777" w:rsidR="00DA2608" w:rsidRDefault="00DA2608">
            <w:pPr>
              <w:spacing w:after="0" w:line="240" w:lineRule="auto"/>
              <w:rPr>
                <w:lang w:eastAsia="zh-CN"/>
              </w:rPr>
            </w:pPr>
          </w:p>
        </w:tc>
        <w:tc>
          <w:tcPr>
            <w:tcW w:w="1757" w:type="dxa"/>
          </w:tcPr>
          <w:p w14:paraId="5FDE80AA" w14:textId="77777777" w:rsidR="00DA2608" w:rsidRDefault="00000000">
            <w:pPr>
              <w:spacing w:after="0" w:line="240" w:lineRule="auto"/>
              <w:rPr>
                <w:lang w:eastAsia="zh-CN"/>
              </w:rPr>
            </w:pPr>
            <w:r>
              <w:rPr>
                <w:sz w:val="16"/>
                <w:lang w:eastAsia="zh-CN"/>
              </w:rPr>
              <w:t>（5）未标注检验水准。</w:t>
            </w:r>
          </w:p>
        </w:tc>
        <w:tc>
          <w:tcPr>
            <w:tcW w:w="1416" w:type="dxa"/>
          </w:tcPr>
          <w:p w14:paraId="75FAEF05" w14:textId="77777777" w:rsidR="00DA2608" w:rsidRDefault="00DA2608">
            <w:pPr>
              <w:spacing w:after="0" w:line="240" w:lineRule="auto"/>
              <w:rPr>
                <w:lang w:eastAsia="zh-CN"/>
              </w:rPr>
            </w:pPr>
          </w:p>
        </w:tc>
        <w:tc>
          <w:tcPr>
            <w:tcW w:w="1757" w:type="dxa"/>
          </w:tcPr>
          <w:p w14:paraId="36B076EC" w14:textId="77777777" w:rsidR="00DA2608" w:rsidRDefault="00DA2608">
            <w:pPr>
              <w:spacing w:after="0" w:line="240" w:lineRule="auto"/>
              <w:rPr>
                <w:lang w:eastAsia="zh-CN"/>
              </w:rPr>
            </w:pPr>
          </w:p>
        </w:tc>
        <w:tc>
          <w:tcPr>
            <w:tcW w:w="4044" w:type="dxa"/>
          </w:tcPr>
          <w:p w14:paraId="2ACF08FD" w14:textId="77777777" w:rsidR="00DA2608" w:rsidRDefault="00000000">
            <w:pPr>
              <w:spacing w:after="0" w:line="240" w:lineRule="auto"/>
              <w:rPr>
                <w:lang w:eastAsia="zh-CN"/>
              </w:rPr>
            </w:pPr>
            <w:r>
              <w:rPr>
                <w:rFonts w:hint="eastAsia"/>
                <w:lang w:eastAsia="zh-CN"/>
              </w:rPr>
              <w:t>无</w:t>
            </w:r>
          </w:p>
        </w:tc>
      </w:tr>
      <w:tr w:rsidR="00DA2608" w14:paraId="45123E46" w14:textId="77777777">
        <w:trPr>
          <w:jc w:val="center"/>
        </w:trPr>
        <w:tc>
          <w:tcPr>
            <w:tcW w:w="1361" w:type="dxa"/>
          </w:tcPr>
          <w:p w14:paraId="6ED186A8" w14:textId="77777777" w:rsidR="00DA2608" w:rsidRDefault="00DA2608">
            <w:pPr>
              <w:spacing w:after="0" w:line="240" w:lineRule="auto"/>
            </w:pPr>
          </w:p>
        </w:tc>
        <w:tc>
          <w:tcPr>
            <w:tcW w:w="1757" w:type="dxa"/>
          </w:tcPr>
          <w:p w14:paraId="7727DD67" w14:textId="77777777" w:rsidR="00DA2608" w:rsidRDefault="00000000">
            <w:pPr>
              <w:spacing w:after="0" w:line="240" w:lineRule="auto"/>
            </w:pPr>
            <w:r>
              <w:rPr>
                <w:sz w:val="16"/>
              </w:rPr>
              <w:t>（6）结果计算有误。</w:t>
            </w:r>
          </w:p>
        </w:tc>
        <w:tc>
          <w:tcPr>
            <w:tcW w:w="1416" w:type="dxa"/>
          </w:tcPr>
          <w:p w14:paraId="4F65BAB8" w14:textId="77777777" w:rsidR="00DA2608" w:rsidRDefault="00000000">
            <w:pPr>
              <w:spacing w:after="0" w:line="240" w:lineRule="auto"/>
            </w:pPr>
            <w:r>
              <w:rPr>
                <w:sz w:val="16"/>
              </w:rPr>
              <w:t>220</w:t>
            </w:r>
          </w:p>
        </w:tc>
        <w:tc>
          <w:tcPr>
            <w:tcW w:w="1757" w:type="dxa"/>
          </w:tcPr>
          <w:p w14:paraId="0CB8F9E4" w14:textId="77777777" w:rsidR="00DA2608" w:rsidRDefault="00000000">
            <w:pPr>
              <w:spacing w:after="0" w:line="240" w:lineRule="auto"/>
              <w:rPr>
                <w:lang w:eastAsia="zh-CN"/>
              </w:rPr>
            </w:pPr>
            <w:r>
              <w:rPr>
                <w:sz w:val="16"/>
                <w:lang w:eastAsia="zh-CN"/>
              </w:rPr>
              <w:t>甲文220页表1（续表）指标3.1.4“患者焦虑、抑郁发生率”行“变异系数”列</w:t>
            </w:r>
          </w:p>
        </w:tc>
        <w:tc>
          <w:tcPr>
            <w:tcW w:w="4044" w:type="dxa"/>
          </w:tcPr>
          <w:p w14:paraId="2F575986" w14:textId="77777777" w:rsidR="00DA2608" w:rsidRDefault="00000000">
            <w:pPr>
              <w:spacing w:after="0" w:line="240" w:lineRule="auto"/>
            </w:pPr>
            <w:r>
              <w:rPr>
                <w:sz w:val="16"/>
                <w:lang w:eastAsia="zh-CN"/>
              </w:rPr>
              <w:t>该</w:t>
            </w:r>
            <w:r>
              <w:rPr>
                <w:rFonts w:hint="eastAsia"/>
                <w:sz w:val="16"/>
                <w:lang w:eastAsia="zh-CN"/>
              </w:rPr>
              <w:t>指标的</w:t>
            </w:r>
            <w:r>
              <w:rPr>
                <w:sz w:val="16"/>
                <w:lang w:eastAsia="zh-CN"/>
              </w:rPr>
              <w:t>重要性赋值为4.538±0.660，变异系数标注为0.150。</w:t>
            </w:r>
            <w:r>
              <w:rPr>
                <w:rFonts w:hint="eastAsia"/>
                <w:sz w:val="16"/>
                <w:lang w:eastAsia="zh-CN"/>
              </w:rPr>
              <w:t>实际计算</w:t>
            </w:r>
            <w:r>
              <w:rPr>
                <w:sz w:val="16"/>
                <w:lang w:eastAsia="zh-CN"/>
              </w:rPr>
              <w:t>应为0.145</w:t>
            </w:r>
          </w:p>
        </w:tc>
      </w:tr>
      <w:tr w:rsidR="00DA2608" w14:paraId="29E7054B" w14:textId="77777777">
        <w:trPr>
          <w:jc w:val="center"/>
        </w:trPr>
        <w:tc>
          <w:tcPr>
            <w:tcW w:w="1361" w:type="dxa"/>
          </w:tcPr>
          <w:p w14:paraId="67EBE00A" w14:textId="77777777" w:rsidR="00DA2608" w:rsidRDefault="00000000">
            <w:pPr>
              <w:spacing w:after="0" w:line="240" w:lineRule="auto"/>
            </w:pPr>
            <w:r>
              <w:rPr>
                <w:sz w:val="16"/>
              </w:rPr>
              <w:t>7.同行评议</w:t>
            </w:r>
          </w:p>
        </w:tc>
        <w:tc>
          <w:tcPr>
            <w:tcW w:w="1757" w:type="dxa"/>
          </w:tcPr>
          <w:p w14:paraId="5EFECCF4" w14:textId="77777777" w:rsidR="00DA2608" w:rsidRDefault="00000000">
            <w:pPr>
              <w:spacing w:after="0" w:line="240" w:lineRule="auto"/>
              <w:rPr>
                <w:lang w:eastAsia="zh-CN"/>
              </w:rPr>
            </w:pPr>
            <w:r>
              <w:rPr>
                <w:sz w:val="16"/>
                <w:lang w:eastAsia="zh-CN"/>
              </w:rPr>
              <w:t>（1）是否有同行评议环节。</w:t>
            </w:r>
          </w:p>
        </w:tc>
        <w:tc>
          <w:tcPr>
            <w:tcW w:w="1416" w:type="dxa"/>
          </w:tcPr>
          <w:p w14:paraId="70098700" w14:textId="77777777" w:rsidR="00DA2608" w:rsidRDefault="00DA2608">
            <w:pPr>
              <w:spacing w:after="0" w:line="240" w:lineRule="auto"/>
              <w:rPr>
                <w:lang w:eastAsia="zh-CN"/>
              </w:rPr>
            </w:pPr>
          </w:p>
        </w:tc>
        <w:tc>
          <w:tcPr>
            <w:tcW w:w="1757" w:type="dxa"/>
          </w:tcPr>
          <w:p w14:paraId="388D0D73" w14:textId="77777777" w:rsidR="00DA2608" w:rsidRDefault="00DA2608">
            <w:pPr>
              <w:spacing w:after="0" w:line="240" w:lineRule="auto"/>
              <w:rPr>
                <w:lang w:eastAsia="zh-CN"/>
              </w:rPr>
            </w:pPr>
          </w:p>
        </w:tc>
        <w:tc>
          <w:tcPr>
            <w:tcW w:w="4044" w:type="dxa"/>
          </w:tcPr>
          <w:p w14:paraId="1649D7C3" w14:textId="77777777" w:rsidR="00DA2608" w:rsidRDefault="00000000">
            <w:pPr>
              <w:spacing w:after="0" w:line="240" w:lineRule="auto"/>
              <w:rPr>
                <w:lang w:eastAsia="zh-CN"/>
              </w:rPr>
            </w:pPr>
            <w:r>
              <w:rPr>
                <w:rFonts w:hint="eastAsia"/>
                <w:lang w:eastAsia="zh-CN"/>
              </w:rPr>
              <w:t>有同行评议环节，但所有稿件的第一位外审专家均为同一人，存在可疑</w:t>
            </w:r>
          </w:p>
        </w:tc>
      </w:tr>
      <w:tr w:rsidR="00DA2608" w14:paraId="57394AFC" w14:textId="77777777">
        <w:trPr>
          <w:jc w:val="center"/>
        </w:trPr>
        <w:tc>
          <w:tcPr>
            <w:tcW w:w="1361" w:type="dxa"/>
          </w:tcPr>
          <w:p w14:paraId="1EC2E397" w14:textId="77777777" w:rsidR="00DA2608" w:rsidRDefault="00DA2608">
            <w:pPr>
              <w:spacing w:after="0" w:line="240" w:lineRule="auto"/>
              <w:rPr>
                <w:lang w:eastAsia="zh-CN"/>
              </w:rPr>
            </w:pPr>
          </w:p>
        </w:tc>
        <w:tc>
          <w:tcPr>
            <w:tcW w:w="1757" w:type="dxa"/>
          </w:tcPr>
          <w:p w14:paraId="35A1ED6D" w14:textId="77777777" w:rsidR="00DA2608" w:rsidRDefault="00000000">
            <w:pPr>
              <w:spacing w:after="0" w:line="240" w:lineRule="auto"/>
              <w:rPr>
                <w:lang w:eastAsia="zh-CN"/>
              </w:rPr>
            </w:pPr>
            <w:r>
              <w:rPr>
                <w:sz w:val="16"/>
                <w:lang w:eastAsia="zh-CN"/>
              </w:rPr>
              <w:t>（2）是否每位审稿人都具有相关资质。</w:t>
            </w:r>
          </w:p>
        </w:tc>
        <w:tc>
          <w:tcPr>
            <w:tcW w:w="1416" w:type="dxa"/>
          </w:tcPr>
          <w:p w14:paraId="201E32B6" w14:textId="77777777" w:rsidR="00DA2608" w:rsidRDefault="00DA2608">
            <w:pPr>
              <w:spacing w:after="0" w:line="240" w:lineRule="auto"/>
              <w:rPr>
                <w:lang w:eastAsia="zh-CN"/>
              </w:rPr>
            </w:pPr>
          </w:p>
        </w:tc>
        <w:tc>
          <w:tcPr>
            <w:tcW w:w="1757" w:type="dxa"/>
          </w:tcPr>
          <w:p w14:paraId="418C27DD" w14:textId="77777777" w:rsidR="00DA2608" w:rsidRDefault="00DA2608">
            <w:pPr>
              <w:spacing w:after="0" w:line="240" w:lineRule="auto"/>
              <w:rPr>
                <w:lang w:eastAsia="zh-CN"/>
              </w:rPr>
            </w:pPr>
          </w:p>
        </w:tc>
        <w:tc>
          <w:tcPr>
            <w:tcW w:w="4044" w:type="dxa"/>
          </w:tcPr>
          <w:p w14:paraId="38E22885" w14:textId="77777777" w:rsidR="00DA2608" w:rsidRDefault="00000000">
            <w:pPr>
              <w:spacing w:after="0" w:line="240" w:lineRule="auto"/>
              <w:rPr>
                <w:lang w:eastAsia="zh-CN"/>
              </w:rPr>
            </w:pPr>
            <w:r>
              <w:rPr>
                <w:rFonts w:hint="eastAsia"/>
                <w:lang w:eastAsia="zh-CN"/>
              </w:rPr>
              <w:t>具备</w:t>
            </w:r>
          </w:p>
        </w:tc>
      </w:tr>
      <w:tr w:rsidR="00DA2608" w14:paraId="0802FB64" w14:textId="77777777">
        <w:trPr>
          <w:jc w:val="center"/>
        </w:trPr>
        <w:tc>
          <w:tcPr>
            <w:tcW w:w="1361" w:type="dxa"/>
          </w:tcPr>
          <w:p w14:paraId="4BFE8920" w14:textId="77777777" w:rsidR="00DA2608" w:rsidRDefault="00DA2608">
            <w:pPr>
              <w:spacing w:after="0" w:line="240" w:lineRule="auto"/>
              <w:rPr>
                <w:lang w:eastAsia="zh-CN"/>
              </w:rPr>
            </w:pPr>
          </w:p>
        </w:tc>
        <w:tc>
          <w:tcPr>
            <w:tcW w:w="1757" w:type="dxa"/>
          </w:tcPr>
          <w:p w14:paraId="7EDF79D2" w14:textId="77777777" w:rsidR="00DA2608" w:rsidRDefault="00000000">
            <w:pPr>
              <w:spacing w:after="0" w:line="240" w:lineRule="auto"/>
              <w:rPr>
                <w:lang w:eastAsia="zh-CN"/>
              </w:rPr>
            </w:pPr>
            <w:r>
              <w:rPr>
                <w:sz w:val="16"/>
                <w:lang w:eastAsia="zh-CN"/>
              </w:rPr>
              <w:t>（3）是否存在利益冲突。</w:t>
            </w:r>
          </w:p>
        </w:tc>
        <w:tc>
          <w:tcPr>
            <w:tcW w:w="1416" w:type="dxa"/>
          </w:tcPr>
          <w:p w14:paraId="5E516E64" w14:textId="77777777" w:rsidR="00DA2608" w:rsidRDefault="00DA2608">
            <w:pPr>
              <w:spacing w:after="0" w:line="240" w:lineRule="auto"/>
              <w:rPr>
                <w:lang w:eastAsia="zh-CN"/>
              </w:rPr>
            </w:pPr>
          </w:p>
        </w:tc>
        <w:tc>
          <w:tcPr>
            <w:tcW w:w="1757" w:type="dxa"/>
          </w:tcPr>
          <w:p w14:paraId="7504CAF7" w14:textId="77777777" w:rsidR="00DA2608" w:rsidRDefault="00DA2608">
            <w:pPr>
              <w:spacing w:after="0" w:line="240" w:lineRule="auto"/>
              <w:rPr>
                <w:lang w:eastAsia="zh-CN"/>
              </w:rPr>
            </w:pPr>
          </w:p>
        </w:tc>
        <w:tc>
          <w:tcPr>
            <w:tcW w:w="4044" w:type="dxa"/>
          </w:tcPr>
          <w:p w14:paraId="53EB615C" w14:textId="77777777" w:rsidR="00DA2608" w:rsidRDefault="00000000">
            <w:pPr>
              <w:spacing w:after="0" w:line="240" w:lineRule="auto"/>
              <w:rPr>
                <w:lang w:eastAsia="zh-CN"/>
              </w:rPr>
            </w:pPr>
            <w:r>
              <w:rPr>
                <w:rFonts w:hint="eastAsia"/>
                <w:lang w:eastAsia="zh-CN"/>
              </w:rPr>
              <w:t>不存在</w:t>
            </w:r>
          </w:p>
        </w:tc>
      </w:tr>
      <w:tr w:rsidR="00DA2608" w14:paraId="3FC466E8" w14:textId="77777777">
        <w:trPr>
          <w:jc w:val="center"/>
        </w:trPr>
        <w:tc>
          <w:tcPr>
            <w:tcW w:w="1361" w:type="dxa"/>
          </w:tcPr>
          <w:p w14:paraId="7572CD31" w14:textId="77777777" w:rsidR="00DA2608" w:rsidRDefault="00DA2608">
            <w:pPr>
              <w:spacing w:after="0" w:line="240" w:lineRule="auto"/>
              <w:rPr>
                <w:lang w:eastAsia="zh-CN"/>
              </w:rPr>
            </w:pPr>
          </w:p>
        </w:tc>
        <w:tc>
          <w:tcPr>
            <w:tcW w:w="1757" w:type="dxa"/>
          </w:tcPr>
          <w:p w14:paraId="5036D4E6" w14:textId="77777777" w:rsidR="00DA2608" w:rsidRDefault="00000000">
            <w:pPr>
              <w:spacing w:after="0" w:line="240" w:lineRule="auto"/>
              <w:rPr>
                <w:lang w:eastAsia="zh-CN"/>
              </w:rPr>
            </w:pPr>
            <w:r>
              <w:rPr>
                <w:sz w:val="16"/>
                <w:lang w:eastAsia="zh-CN"/>
              </w:rPr>
              <w:t>（4）外审专家能否对稿件的真实水平做专业性判断。</w:t>
            </w:r>
          </w:p>
        </w:tc>
        <w:tc>
          <w:tcPr>
            <w:tcW w:w="1416" w:type="dxa"/>
          </w:tcPr>
          <w:p w14:paraId="62925E62" w14:textId="77777777" w:rsidR="00DA2608" w:rsidRDefault="00DA2608">
            <w:pPr>
              <w:spacing w:after="0" w:line="240" w:lineRule="auto"/>
              <w:rPr>
                <w:lang w:eastAsia="zh-CN"/>
              </w:rPr>
            </w:pPr>
          </w:p>
        </w:tc>
        <w:tc>
          <w:tcPr>
            <w:tcW w:w="1757" w:type="dxa"/>
          </w:tcPr>
          <w:p w14:paraId="243BC5D9" w14:textId="77777777" w:rsidR="00DA2608" w:rsidRDefault="00DA2608">
            <w:pPr>
              <w:spacing w:after="0" w:line="240" w:lineRule="auto"/>
              <w:rPr>
                <w:lang w:eastAsia="zh-CN"/>
              </w:rPr>
            </w:pPr>
          </w:p>
        </w:tc>
        <w:tc>
          <w:tcPr>
            <w:tcW w:w="4044" w:type="dxa"/>
          </w:tcPr>
          <w:p w14:paraId="2421CD0E" w14:textId="77777777" w:rsidR="00DA2608" w:rsidRDefault="00000000">
            <w:pPr>
              <w:spacing w:after="0" w:line="240" w:lineRule="auto"/>
              <w:rPr>
                <w:lang w:eastAsia="zh-CN"/>
              </w:rPr>
            </w:pPr>
            <w:r>
              <w:rPr>
                <w:rFonts w:hint="eastAsia"/>
                <w:lang w:eastAsia="zh-CN"/>
              </w:rPr>
              <w:t>能</w:t>
            </w:r>
          </w:p>
        </w:tc>
      </w:tr>
      <w:tr w:rsidR="00DA2608" w14:paraId="3564D80B" w14:textId="77777777">
        <w:trPr>
          <w:jc w:val="center"/>
        </w:trPr>
        <w:tc>
          <w:tcPr>
            <w:tcW w:w="1361" w:type="dxa"/>
          </w:tcPr>
          <w:p w14:paraId="6CAC9D6F" w14:textId="77777777" w:rsidR="00DA2608" w:rsidRDefault="00DA2608">
            <w:pPr>
              <w:spacing w:after="0" w:line="240" w:lineRule="auto"/>
              <w:rPr>
                <w:lang w:eastAsia="zh-CN"/>
              </w:rPr>
            </w:pPr>
          </w:p>
        </w:tc>
        <w:tc>
          <w:tcPr>
            <w:tcW w:w="1757" w:type="dxa"/>
          </w:tcPr>
          <w:p w14:paraId="35208C48" w14:textId="77777777" w:rsidR="00DA2608" w:rsidRDefault="00000000">
            <w:pPr>
              <w:spacing w:after="0" w:line="240" w:lineRule="auto"/>
              <w:rPr>
                <w:lang w:eastAsia="zh-CN"/>
              </w:rPr>
            </w:pPr>
            <w:r>
              <w:rPr>
                <w:sz w:val="16"/>
                <w:lang w:eastAsia="zh-CN"/>
              </w:rPr>
              <w:t>（5）审稿意见是否太过简单，敷衍了事。</w:t>
            </w:r>
          </w:p>
        </w:tc>
        <w:tc>
          <w:tcPr>
            <w:tcW w:w="1416" w:type="dxa"/>
          </w:tcPr>
          <w:p w14:paraId="3CB281A5" w14:textId="77777777" w:rsidR="00DA2608" w:rsidRDefault="00000000">
            <w:pPr>
              <w:spacing w:after="0" w:line="240" w:lineRule="auto"/>
            </w:pPr>
            <w:r>
              <w:rPr>
                <w:sz w:val="16"/>
              </w:rPr>
              <w:t>—</w:t>
            </w:r>
          </w:p>
        </w:tc>
        <w:tc>
          <w:tcPr>
            <w:tcW w:w="1757" w:type="dxa"/>
          </w:tcPr>
          <w:p w14:paraId="27246877" w14:textId="77777777" w:rsidR="00DA2608" w:rsidRDefault="00000000">
            <w:pPr>
              <w:spacing w:after="0" w:line="240" w:lineRule="auto"/>
            </w:pPr>
            <w:r>
              <w:rPr>
                <w:sz w:val="16"/>
              </w:rPr>
              <w:t>—</w:t>
            </w:r>
          </w:p>
        </w:tc>
        <w:tc>
          <w:tcPr>
            <w:tcW w:w="4044" w:type="dxa"/>
          </w:tcPr>
          <w:p w14:paraId="3AC868AF" w14:textId="77777777" w:rsidR="00DA2608" w:rsidRDefault="00000000">
            <w:pPr>
              <w:spacing w:after="0" w:line="240" w:lineRule="auto"/>
              <w:rPr>
                <w:lang w:eastAsia="zh-CN"/>
              </w:rPr>
            </w:pPr>
            <w:r>
              <w:rPr>
                <w:rFonts w:hint="eastAsia"/>
                <w:lang w:eastAsia="zh-CN"/>
              </w:rPr>
              <w:t>否</w:t>
            </w:r>
          </w:p>
        </w:tc>
      </w:tr>
      <w:tr w:rsidR="00DA2608" w14:paraId="285ECEA6" w14:textId="77777777">
        <w:trPr>
          <w:jc w:val="center"/>
        </w:trPr>
        <w:tc>
          <w:tcPr>
            <w:tcW w:w="1361" w:type="dxa"/>
          </w:tcPr>
          <w:p w14:paraId="78C0E8FF" w14:textId="77777777" w:rsidR="00DA2608" w:rsidRDefault="00000000">
            <w:pPr>
              <w:spacing w:after="0" w:line="240" w:lineRule="auto"/>
            </w:pPr>
            <w:r>
              <w:rPr>
                <w:sz w:val="16"/>
              </w:rPr>
              <w:t>8.期刊内容整体设置</w:t>
            </w:r>
          </w:p>
        </w:tc>
        <w:tc>
          <w:tcPr>
            <w:tcW w:w="1757" w:type="dxa"/>
          </w:tcPr>
          <w:p w14:paraId="1BB77806" w14:textId="77777777" w:rsidR="00DA2608" w:rsidRDefault="00000000">
            <w:pPr>
              <w:spacing w:after="0" w:line="240" w:lineRule="auto"/>
              <w:rPr>
                <w:lang w:eastAsia="zh-CN"/>
              </w:rPr>
            </w:pPr>
            <w:r>
              <w:rPr>
                <w:sz w:val="16"/>
                <w:lang w:eastAsia="zh-CN"/>
              </w:rPr>
              <w:t>（1）与所在领域是否匹配。</w:t>
            </w:r>
          </w:p>
        </w:tc>
        <w:tc>
          <w:tcPr>
            <w:tcW w:w="1416" w:type="dxa"/>
          </w:tcPr>
          <w:p w14:paraId="68843B8B" w14:textId="77777777" w:rsidR="00DA2608" w:rsidRDefault="00000000">
            <w:pPr>
              <w:spacing w:after="0" w:line="240" w:lineRule="auto"/>
            </w:pPr>
            <w:r>
              <w:rPr>
                <w:sz w:val="16"/>
              </w:rPr>
              <w:t>—</w:t>
            </w:r>
          </w:p>
        </w:tc>
        <w:tc>
          <w:tcPr>
            <w:tcW w:w="1757" w:type="dxa"/>
          </w:tcPr>
          <w:p w14:paraId="33ED3AA2" w14:textId="77777777" w:rsidR="00DA2608" w:rsidRDefault="00000000">
            <w:pPr>
              <w:spacing w:after="0" w:line="240" w:lineRule="auto"/>
            </w:pPr>
            <w:r>
              <w:rPr>
                <w:sz w:val="16"/>
              </w:rPr>
              <w:t>—</w:t>
            </w:r>
          </w:p>
        </w:tc>
        <w:tc>
          <w:tcPr>
            <w:tcW w:w="4044" w:type="dxa"/>
          </w:tcPr>
          <w:p w14:paraId="2EEF2B59" w14:textId="77777777" w:rsidR="00DA2608" w:rsidRDefault="00000000">
            <w:pPr>
              <w:spacing w:after="0" w:line="240" w:lineRule="auto"/>
              <w:rPr>
                <w:lang w:eastAsia="zh-CN"/>
              </w:rPr>
            </w:pPr>
            <w:r>
              <w:rPr>
                <w:rFonts w:hint="eastAsia"/>
                <w:lang w:eastAsia="zh-CN"/>
              </w:rPr>
              <w:t>匹配</w:t>
            </w:r>
          </w:p>
        </w:tc>
      </w:tr>
      <w:tr w:rsidR="00DA2608" w14:paraId="67FD0C38" w14:textId="77777777">
        <w:trPr>
          <w:jc w:val="center"/>
        </w:trPr>
        <w:tc>
          <w:tcPr>
            <w:tcW w:w="1361" w:type="dxa"/>
          </w:tcPr>
          <w:p w14:paraId="582A7D8F" w14:textId="77777777" w:rsidR="00DA2608" w:rsidRDefault="00DA2608">
            <w:pPr>
              <w:spacing w:after="0" w:line="240" w:lineRule="auto"/>
            </w:pPr>
          </w:p>
        </w:tc>
        <w:tc>
          <w:tcPr>
            <w:tcW w:w="1757" w:type="dxa"/>
          </w:tcPr>
          <w:p w14:paraId="711FCD2F" w14:textId="77777777" w:rsidR="00DA2608" w:rsidRDefault="00000000">
            <w:pPr>
              <w:spacing w:after="0" w:line="240" w:lineRule="auto"/>
              <w:rPr>
                <w:lang w:eastAsia="zh-CN"/>
              </w:rPr>
            </w:pPr>
            <w:r>
              <w:rPr>
                <w:sz w:val="16"/>
                <w:lang w:eastAsia="zh-CN"/>
              </w:rPr>
              <w:t>（2）栏目设置是否科学。</w:t>
            </w:r>
          </w:p>
        </w:tc>
        <w:tc>
          <w:tcPr>
            <w:tcW w:w="1416" w:type="dxa"/>
          </w:tcPr>
          <w:p w14:paraId="6C0F760A" w14:textId="77777777" w:rsidR="00DA2608" w:rsidRDefault="00000000">
            <w:pPr>
              <w:spacing w:after="0" w:line="240" w:lineRule="auto"/>
            </w:pPr>
            <w:r>
              <w:rPr>
                <w:sz w:val="16"/>
              </w:rPr>
              <w:t>—</w:t>
            </w:r>
          </w:p>
        </w:tc>
        <w:tc>
          <w:tcPr>
            <w:tcW w:w="1757" w:type="dxa"/>
          </w:tcPr>
          <w:p w14:paraId="2830421D" w14:textId="77777777" w:rsidR="00DA2608" w:rsidRDefault="00000000">
            <w:pPr>
              <w:spacing w:after="0" w:line="240" w:lineRule="auto"/>
            </w:pPr>
            <w:r>
              <w:rPr>
                <w:sz w:val="16"/>
              </w:rPr>
              <w:t>—</w:t>
            </w:r>
          </w:p>
        </w:tc>
        <w:tc>
          <w:tcPr>
            <w:tcW w:w="4044" w:type="dxa"/>
          </w:tcPr>
          <w:p w14:paraId="5E651C57" w14:textId="77777777" w:rsidR="00DA2608" w:rsidRDefault="00000000">
            <w:pPr>
              <w:spacing w:after="0" w:line="240" w:lineRule="auto"/>
              <w:rPr>
                <w:lang w:eastAsia="zh-CN"/>
              </w:rPr>
            </w:pPr>
            <w:r>
              <w:rPr>
                <w:rFonts w:hint="eastAsia"/>
                <w:lang w:eastAsia="zh-CN"/>
              </w:rPr>
              <w:t>科学</w:t>
            </w:r>
          </w:p>
        </w:tc>
      </w:tr>
      <w:tr w:rsidR="00DA2608" w14:paraId="21D3E3BD" w14:textId="77777777">
        <w:trPr>
          <w:jc w:val="center"/>
        </w:trPr>
        <w:tc>
          <w:tcPr>
            <w:tcW w:w="1361" w:type="dxa"/>
          </w:tcPr>
          <w:p w14:paraId="71CABFA5" w14:textId="77777777" w:rsidR="00DA2608" w:rsidRDefault="00DA2608">
            <w:pPr>
              <w:spacing w:after="0" w:line="240" w:lineRule="auto"/>
            </w:pPr>
          </w:p>
        </w:tc>
        <w:tc>
          <w:tcPr>
            <w:tcW w:w="1757" w:type="dxa"/>
          </w:tcPr>
          <w:p w14:paraId="0A270E16" w14:textId="77777777" w:rsidR="00DA2608" w:rsidRDefault="00000000">
            <w:pPr>
              <w:spacing w:after="0" w:line="240" w:lineRule="auto"/>
              <w:rPr>
                <w:lang w:eastAsia="zh-CN"/>
              </w:rPr>
            </w:pPr>
            <w:r>
              <w:rPr>
                <w:sz w:val="16"/>
                <w:lang w:eastAsia="zh-CN"/>
              </w:rPr>
              <w:t>（3）是否存在片面追求经济利益问题。</w:t>
            </w:r>
          </w:p>
        </w:tc>
        <w:tc>
          <w:tcPr>
            <w:tcW w:w="1416" w:type="dxa"/>
          </w:tcPr>
          <w:p w14:paraId="1754201C" w14:textId="77777777" w:rsidR="00DA2608" w:rsidRDefault="00000000">
            <w:pPr>
              <w:spacing w:after="0" w:line="240" w:lineRule="auto"/>
            </w:pPr>
            <w:r>
              <w:rPr>
                <w:sz w:val="16"/>
              </w:rPr>
              <w:t>—</w:t>
            </w:r>
          </w:p>
        </w:tc>
        <w:tc>
          <w:tcPr>
            <w:tcW w:w="1757" w:type="dxa"/>
          </w:tcPr>
          <w:p w14:paraId="11609BE8" w14:textId="77777777" w:rsidR="00DA2608" w:rsidRDefault="00000000">
            <w:pPr>
              <w:spacing w:after="0" w:line="240" w:lineRule="auto"/>
            </w:pPr>
            <w:r>
              <w:rPr>
                <w:sz w:val="16"/>
              </w:rPr>
              <w:t>—</w:t>
            </w:r>
          </w:p>
        </w:tc>
        <w:tc>
          <w:tcPr>
            <w:tcW w:w="4044" w:type="dxa"/>
          </w:tcPr>
          <w:p w14:paraId="4249BC91" w14:textId="77777777" w:rsidR="00DA2608" w:rsidRDefault="00000000">
            <w:pPr>
              <w:spacing w:after="0" w:line="240" w:lineRule="auto"/>
              <w:rPr>
                <w:lang w:eastAsia="zh-CN"/>
              </w:rPr>
            </w:pPr>
            <w:r>
              <w:rPr>
                <w:rFonts w:hint="eastAsia"/>
                <w:lang w:eastAsia="zh-CN"/>
              </w:rPr>
              <w:t>否</w:t>
            </w:r>
          </w:p>
        </w:tc>
      </w:tr>
      <w:tr w:rsidR="00DA2608" w14:paraId="0F45E5AC" w14:textId="77777777">
        <w:trPr>
          <w:jc w:val="center"/>
        </w:trPr>
        <w:tc>
          <w:tcPr>
            <w:tcW w:w="1361" w:type="dxa"/>
          </w:tcPr>
          <w:p w14:paraId="58D49410" w14:textId="77777777" w:rsidR="00DA2608" w:rsidRDefault="00000000">
            <w:pPr>
              <w:spacing w:after="0" w:line="240" w:lineRule="auto"/>
            </w:pPr>
            <w:r>
              <w:rPr>
                <w:sz w:val="16"/>
              </w:rPr>
              <w:t>9.其他</w:t>
            </w:r>
          </w:p>
        </w:tc>
        <w:tc>
          <w:tcPr>
            <w:tcW w:w="1757" w:type="dxa"/>
          </w:tcPr>
          <w:p w14:paraId="6E4111CF" w14:textId="77777777" w:rsidR="00DA2608" w:rsidRDefault="00DA2608">
            <w:pPr>
              <w:spacing w:after="0" w:line="240" w:lineRule="auto"/>
              <w:rPr>
                <w:lang w:eastAsia="zh-CN"/>
              </w:rPr>
            </w:pPr>
          </w:p>
        </w:tc>
        <w:tc>
          <w:tcPr>
            <w:tcW w:w="1416" w:type="dxa"/>
          </w:tcPr>
          <w:p w14:paraId="515536E6" w14:textId="77777777" w:rsidR="00DA2608" w:rsidRDefault="00DA2608">
            <w:pPr>
              <w:spacing w:after="0" w:line="240" w:lineRule="auto"/>
            </w:pPr>
          </w:p>
        </w:tc>
        <w:tc>
          <w:tcPr>
            <w:tcW w:w="1757" w:type="dxa"/>
          </w:tcPr>
          <w:p w14:paraId="4D27E368" w14:textId="77777777" w:rsidR="00DA2608" w:rsidRDefault="00DA2608">
            <w:pPr>
              <w:spacing w:after="0" w:line="240" w:lineRule="auto"/>
              <w:rPr>
                <w:lang w:eastAsia="zh-CN"/>
              </w:rPr>
            </w:pPr>
          </w:p>
        </w:tc>
        <w:tc>
          <w:tcPr>
            <w:tcW w:w="4044" w:type="dxa"/>
          </w:tcPr>
          <w:p w14:paraId="0E4BDC0F" w14:textId="77777777" w:rsidR="00DA2608" w:rsidRDefault="00DA2608">
            <w:pPr>
              <w:spacing w:after="0" w:line="240" w:lineRule="auto"/>
              <w:rPr>
                <w:lang w:eastAsia="zh-CN"/>
              </w:rPr>
            </w:pPr>
          </w:p>
        </w:tc>
      </w:tr>
    </w:tbl>
    <w:p w14:paraId="0788B022" w14:textId="77777777" w:rsidR="00DA2608" w:rsidRDefault="00DA2608">
      <w:pPr>
        <w:rPr>
          <w:lang w:eastAsia="zh-CN"/>
        </w:rPr>
      </w:pPr>
    </w:p>
    <w:p w14:paraId="21D9C81E" w14:textId="062D220D" w:rsidR="00DA2608" w:rsidRDefault="00000000">
      <w:pPr>
        <w:rPr>
          <w:rFonts w:hint="eastAsia"/>
          <w:lang w:eastAsia="zh-CN"/>
        </w:rPr>
      </w:pPr>
      <w:r>
        <w:rPr>
          <w:b/>
          <w:lang w:eastAsia="zh-CN"/>
        </w:rPr>
        <w:t>总体意见及建议：</w:t>
      </w:r>
      <w:r w:rsidR="0078758A">
        <w:rPr>
          <w:rFonts w:hint="eastAsia"/>
          <w:lang w:eastAsia="zh-CN"/>
        </w:rPr>
        <w:t>·</w:t>
      </w:r>
    </w:p>
    <w:p w14:paraId="3ADEF07B" w14:textId="77777777" w:rsidR="00DA2608" w:rsidRDefault="00000000">
      <w:pPr>
        <w:rPr>
          <w:lang w:eastAsia="zh-CN"/>
        </w:rPr>
      </w:pPr>
      <w:r>
        <w:rPr>
          <w:lang w:eastAsia="zh-CN"/>
        </w:rPr>
        <w:t>专家签名：____________    2026年 7 月 17 日</w:t>
      </w:r>
    </w:p>
    <w:p w14:paraId="15BC6066" w14:textId="77777777" w:rsidR="00DA2608" w:rsidRDefault="00000000">
      <w:pPr>
        <w:rPr>
          <w:lang w:eastAsia="zh-CN"/>
        </w:rPr>
      </w:pPr>
      <w:r>
        <w:rPr>
          <w:lang w:eastAsia="zh-CN"/>
        </w:rPr>
        <w:br w:type="page"/>
      </w:r>
    </w:p>
    <w:p w14:paraId="76CAE7FE" w14:textId="77777777" w:rsidR="00DA2608" w:rsidRDefault="00000000">
      <w:pPr>
        <w:rPr>
          <w:lang w:eastAsia="zh-CN"/>
        </w:rPr>
      </w:pPr>
      <w:r>
        <w:rPr>
          <w:b/>
          <w:lang w:eastAsia="zh-CN"/>
        </w:rPr>
        <w:lastRenderedPageBreak/>
        <w:t>附件3</w:t>
      </w:r>
    </w:p>
    <w:p w14:paraId="6132EB4A" w14:textId="77777777" w:rsidR="00DA2608" w:rsidRDefault="00000000">
      <w:pPr>
        <w:jc w:val="center"/>
        <w:rPr>
          <w:lang w:eastAsia="zh-CN"/>
        </w:rPr>
      </w:pPr>
      <w:r>
        <w:rPr>
          <w:rFonts w:ascii="黑体" w:eastAsia="黑体" w:hAnsi="黑体"/>
          <w:b/>
          <w:sz w:val="26"/>
          <w:lang w:eastAsia="zh-CN"/>
        </w:rPr>
        <w:t>国家卫生健康委主管期刊编校质量审读表</w:t>
      </w:r>
    </w:p>
    <w:tbl>
      <w:tblPr>
        <w:tblStyle w:val="af4"/>
        <w:tblW w:w="0" w:type="auto"/>
        <w:jc w:val="center"/>
        <w:tblLook w:val="04A0" w:firstRow="1" w:lastRow="0" w:firstColumn="1" w:lastColumn="0" w:noHBand="0" w:noVBand="1"/>
      </w:tblPr>
      <w:tblGrid>
        <w:gridCol w:w="907"/>
        <w:gridCol w:w="2381"/>
        <w:gridCol w:w="907"/>
        <w:gridCol w:w="2381"/>
        <w:gridCol w:w="794"/>
        <w:gridCol w:w="2268"/>
      </w:tblGrid>
      <w:tr w:rsidR="00DA2608" w14:paraId="7B944D2D" w14:textId="77777777">
        <w:trPr>
          <w:jc w:val="center"/>
        </w:trPr>
        <w:tc>
          <w:tcPr>
            <w:tcW w:w="907" w:type="dxa"/>
          </w:tcPr>
          <w:p w14:paraId="79796500" w14:textId="77777777" w:rsidR="00DA2608" w:rsidRDefault="00000000">
            <w:pPr>
              <w:spacing w:after="0" w:line="240" w:lineRule="auto"/>
              <w:jc w:val="center"/>
            </w:pPr>
            <w:proofErr w:type="spellStart"/>
            <w:r>
              <w:rPr>
                <w:b/>
                <w:sz w:val="17"/>
              </w:rPr>
              <w:t>编号</w:t>
            </w:r>
            <w:proofErr w:type="spellEnd"/>
          </w:p>
        </w:tc>
        <w:tc>
          <w:tcPr>
            <w:tcW w:w="2381" w:type="dxa"/>
          </w:tcPr>
          <w:p w14:paraId="41249927" w14:textId="77777777" w:rsidR="00DA2608" w:rsidRDefault="00000000">
            <w:pPr>
              <w:spacing w:after="0" w:line="240" w:lineRule="auto"/>
              <w:jc w:val="center"/>
            </w:pPr>
            <w:r>
              <w:rPr>
                <w:b/>
                <w:sz w:val="17"/>
              </w:rPr>
              <w:t>（略）</w:t>
            </w:r>
          </w:p>
        </w:tc>
        <w:tc>
          <w:tcPr>
            <w:tcW w:w="907" w:type="dxa"/>
          </w:tcPr>
          <w:p w14:paraId="34143314" w14:textId="77777777" w:rsidR="00DA2608" w:rsidRDefault="00000000">
            <w:pPr>
              <w:spacing w:after="0" w:line="240" w:lineRule="auto"/>
              <w:jc w:val="center"/>
            </w:pPr>
            <w:proofErr w:type="spellStart"/>
            <w:r>
              <w:rPr>
                <w:b/>
                <w:sz w:val="17"/>
              </w:rPr>
              <w:t>刊名</w:t>
            </w:r>
            <w:proofErr w:type="spellEnd"/>
          </w:p>
        </w:tc>
        <w:tc>
          <w:tcPr>
            <w:tcW w:w="2381" w:type="dxa"/>
          </w:tcPr>
          <w:p w14:paraId="05F84BCE" w14:textId="77777777" w:rsidR="00DA2608" w:rsidRDefault="00000000">
            <w:pPr>
              <w:spacing w:after="0" w:line="240" w:lineRule="auto"/>
              <w:jc w:val="center"/>
            </w:pPr>
            <w:proofErr w:type="spellStart"/>
            <w:r>
              <w:rPr>
                <w:b/>
                <w:sz w:val="17"/>
              </w:rPr>
              <w:t>中国临床护理</w:t>
            </w:r>
            <w:proofErr w:type="spellEnd"/>
          </w:p>
        </w:tc>
        <w:tc>
          <w:tcPr>
            <w:tcW w:w="794" w:type="dxa"/>
          </w:tcPr>
          <w:p w14:paraId="2180C088" w14:textId="77777777" w:rsidR="00DA2608" w:rsidRDefault="00000000">
            <w:pPr>
              <w:spacing w:after="0" w:line="240" w:lineRule="auto"/>
              <w:jc w:val="center"/>
            </w:pPr>
            <w:proofErr w:type="spellStart"/>
            <w:r>
              <w:rPr>
                <w:b/>
                <w:sz w:val="17"/>
              </w:rPr>
              <w:t>期号</w:t>
            </w:r>
            <w:proofErr w:type="spellEnd"/>
          </w:p>
        </w:tc>
        <w:tc>
          <w:tcPr>
            <w:tcW w:w="2268" w:type="dxa"/>
          </w:tcPr>
          <w:p w14:paraId="6366D8B4" w14:textId="77777777" w:rsidR="00DA2608" w:rsidRDefault="00000000">
            <w:pPr>
              <w:spacing w:after="0" w:line="240" w:lineRule="auto"/>
              <w:jc w:val="center"/>
            </w:pPr>
            <w:r>
              <w:rPr>
                <w:b/>
                <w:sz w:val="17"/>
              </w:rPr>
              <w:t>2026年第4期</w:t>
            </w:r>
          </w:p>
        </w:tc>
      </w:tr>
      <w:tr w:rsidR="00DA2608" w14:paraId="70691E3E" w14:textId="77777777">
        <w:trPr>
          <w:jc w:val="center"/>
        </w:trPr>
        <w:tc>
          <w:tcPr>
            <w:tcW w:w="907" w:type="dxa"/>
          </w:tcPr>
          <w:p w14:paraId="0361A4BF" w14:textId="77777777" w:rsidR="00DA2608" w:rsidRDefault="00000000">
            <w:pPr>
              <w:spacing w:after="0" w:line="240" w:lineRule="auto"/>
            </w:pPr>
            <w:proofErr w:type="spellStart"/>
            <w:r>
              <w:rPr>
                <w:sz w:val="16"/>
              </w:rPr>
              <w:t>主办单位</w:t>
            </w:r>
            <w:proofErr w:type="spellEnd"/>
          </w:p>
        </w:tc>
        <w:tc>
          <w:tcPr>
            <w:tcW w:w="2381" w:type="dxa"/>
          </w:tcPr>
          <w:p w14:paraId="53F9EE5B" w14:textId="77777777" w:rsidR="00DA2608" w:rsidRDefault="00DA2608">
            <w:pPr>
              <w:spacing w:after="0" w:line="240" w:lineRule="auto"/>
            </w:pPr>
          </w:p>
        </w:tc>
        <w:tc>
          <w:tcPr>
            <w:tcW w:w="907" w:type="dxa"/>
          </w:tcPr>
          <w:p w14:paraId="3639F106" w14:textId="77777777" w:rsidR="00DA2608" w:rsidRDefault="00000000">
            <w:pPr>
              <w:spacing w:after="0" w:line="240" w:lineRule="auto"/>
            </w:pPr>
            <w:proofErr w:type="spellStart"/>
            <w:r>
              <w:rPr>
                <w:sz w:val="16"/>
              </w:rPr>
              <w:t>出版单位</w:t>
            </w:r>
            <w:proofErr w:type="spellEnd"/>
          </w:p>
        </w:tc>
        <w:tc>
          <w:tcPr>
            <w:tcW w:w="2381" w:type="dxa"/>
          </w:tcPr>
          <w:p w14:paraId="67E05675" w14:textId="77777777" w:rsidR="00DA2608" w:rsidRDefault="00DA2608">
            <w:pPr>
              <w:spacing w:after="0" w:line="240" w:lineRule="auto"/>
              <w:rPr>
                <w:lang w:eastAsia="zh-CN"/>
              </w:rPr>
            </w:pPr>
          </w:p>
        </w:tc>
        <w:tc>
          <w:tcPr>
            <w:tcW w:w="794" w:type="dxa"/>
          </w:tcPr>
          <w:p w14:paraId="2461BA32" w14:textId="77777777" w:rsidR="00DA2608" w:rsidRDefault="00DA2608">
            <w:pPr>
              <w:spacing w:after="0" w:line="240" w:lineRule="auto"/>
            </w:pPr>
          </w:p>
        </w:tc>
        <w:tc>
          <w:tcPr>
            <w:tcW w:w="2268" w:type="dxa"/>
          </w:tcPr>
          <w:p w14:paraId="5430D506" w14:textId="77777777" w:rsidR="00DA2608" w:rsidRDefault="00DA2608">
            <w:pPr>
              <w:spacing w:after="0" w:line="240" w:lineRule="auto"/>
            </w:pPr>
          </w:p>
        </w:tc>
      </w:tr>
    </w:tbl>
    <w:p w14:paraId="0BBA3347" w14:textId="77777777" w:rsidR="00DA2608" w:rsidRDefault="00DA2608"/>
    <w:tbl>
      <w:tblPr>
        <w:tblStyle w:val="af4"/>
        <w:tblW w:w="0" w:type="auto"/>
        <w:jc w:val="center"/>
        <w:tblLook w:val="04A0" w:firstRow="1" w:lastRow="0" w:firstColumn="1" w:lastColumn="0" w:noHBand="0" w:noVBand="1"/>
      </w:tblPr>
      <w:tblGrid>
        <w:gridCol w:w="781"/>
        <w:gridCol w:w="696"/>
        <w:gridCol w:w="487"/>
        <w:gridCol w:w="1250"/>
        <w:gridCol w:w="3431"/>
        <w:gridCol w:w="2171"/>
        <w:gridCol w:w="1370"/>
        <w:gridCol w:w="456"/>
      </w:tblGrid>
      <w:tr w:rsidR="00DA2608" w14:paraId="4AA42748" w14:textId="77777777">
        <w:trPr>
          <w:jc w:val="center"/>
        </w:trPr>
        <w:tc>
          <w:tcPr>
            <w:tcW w:w="783" w:type="dxa"/>
          </w:tcPr>
          <w:p w14:paraId="014DDCED" w14:textId="77777777" w:rsidR="00DA2608" w:rsidRDefault="00000000">
            <w:pPr>
              <w:spacing w:after="0" w:line="240" w:lineRule="auto"/>
              <w:jc w:val="center"/>
            </w:pPr>
            <w:proofErr w:type="spellStart"/>
            <w:r>
              <w:rPr>
                <w:b/>
                <w:sz w:val="17"/>
              </w:rPr>
              <w:t>审读内容</w:t>
            </w:r>
            <w:proofErr w:type="spellEnd"/>
          </w:p>
        </w:tc>
        <w:tc>
          <w:tcPr>
            <w:tcW w:w="696" w:type="dxa"/>
          </w:tcPr>
          <w:p w14:paraId="23211111" w14:textId="77777777" w:rsidR="00DA2608" w:rsidRDefault="00000000">
            <w:pPr>
              <w:spacing w:after="0" w:line="240" w:lineRule="auto"/>
              <w:jc w:val="center"/>
            </w:pPr>
            <w:proofErr w:type="spellStart"/>
            <w:r>
              <w:rPr>
                <w:b/>
                <w:sz w:val="17"/>
              </w:rPr>
              <w:t>序号</w:t>
            </w:r>
            <w:proofErr w:type="spellEnd"/>
          </w:p>
        </w:tc>
        <w:tc>
          <w:tcPr>
            <w:tcW w:w="487" w:type="dxa"/>
          </w:tcPr>
          <w:p w14:paraId="46989005" w14:textId="77777777" w:rsidR="00DA2608" w:rsidRDefault="00000000">
            <w:pPr>
              <w:spacing w:after="0" w:line="240" w:lineRule="auto"/>
              <w:jc w:val="center"/>
            </w:pPr>
            <w:r>
              <w:rPr>
                <w:b/>
                <w:sz w:val="17"/>
              </w:rPr>
              <w:t>页</w:t>
            </w:r>
          </w:p>
        </w:tc>
        <w:tc>
          <w:tcPr>
            <w:tcW w:w="1251" w:type="dxa"/>
          </w:tcPr>
          <w:p w14:paraId="65D9E2CC" w14:textId="77777777" w:rsidR="00DA2608" w:rsidRDefault="00000000">
            <w:pPr>
              <w:spacing w:after="0" w:line="240" w:lineRule="auto"/>
              <w:jc w:val="center"/>
            </w:pPr>
            <w:r>
              <w:rPr>
                <w:b/>
                <w:sz w:val="17"/>
              </w:rPr>
              <w:t>行</w:t>
            </w:r>
          </w:p>
        </w:tc>
        <w:tc>
          <w:tcPr>
            <w:tcW w:w="3438" w:type="dxa"/>
          </w:tcPr>
          <w:p w14:paraId="72DE9F92" w14:textId="77777777" w:rsidR="00DA2608" w:rsidRDefault="00000000">
            <w:pPr>
              <w:spacing w:after="0" w:line="240" w:lineRule="auto"/>
              <w:jc w:val="center"/>
            </w:pPr>
            <w:r>
              <w:rPr>
                <w:b/>
                <w:sz w:val="17"/>
              </w:rPr>
              <w:t>误</w:t>
            </w:r>
          </w:p>
        </w:tc>
        <w:tc>
          <w:tcPr>
            <w:tcW w:w="2175" w:type="dxa"/>
          </w:tcPr>
          <w:p w14:paraId="619CA0B8" w14:textId="77777777" w:rsidR="00DA2608" w:rsidRDefault="00000000">
            <w:pPr>
              <w:spacing w:after="0" w:line="240" w:lineRule="auto"/>
              <w:jc w:val="center"/>
            </w:pPr>
            <w:r>
              <w:rPr>
                <w:b/>
                <w:sz w:val="17"/>
              </w:rPr>
              <w:t>正</w:t>
            </w:r>
          </w:p>
        </w:tc>
        <w:tc>
          <w:tcPr>
            <w:tcW w:w="1374" w:type="dxa"/>
          </w:tcPr>
          <w:p w14:paraId="50CE9646" w14:textId="77777777" w:rsidR="00DA2608" w:rsidRDefault="00000000">
            <w:pPr>
              <w:spacing w:after="0" w:line="240" w:lineRule="auto"/>
              <w:jc w:val="center"/>
            </w:pPr>
            <w:proofErr w:type="spellStart"/>
            <w:r>
              <w:rPr>
                <w:b/>
                <w:sz w:val="17"/>
              </w:rPr>
              <w:t>错误类型</w:t>
            </w:r>
            <w:proofErr w:type="spellEnd"/>
          </w:p>
        </w:tc>
        <w:tc>
          <w:tcPr>
            <w:tcW w:w="438" w:type="dxa"/>
          </w:tcPr>
          <w:p w14:paraId="2067D6B2" w14:textId="77777777" w:rsidR="00DA2608" w:rsidRDefault="00000000">
            <w:pPr>
              <w:spacing w:after="0" w:line="240" w:lineRule="auto"/>
              <w:jc w:val="center"/>
            </w:pPr>
            <w:proofErr w:type="spellStart"/>
            <w:r>
              <w:rPr>
                <w:b/>
                <w:sz w:val="17"/>
              </w:rPr>
              <w:t>计错数</w:t>
            </w:r>
            <w:proofErr w:type="spellEnd"/>
          </w:p>
        </w:tc>
      </w:tr>
      <w:tr w:rsidR="00DA2608" w14:paraId="1371DE42" w14:textId="77777777">
        <w:trPr>
          <w:jc w:val="center"/>
        </w:trPr>
        <w:tc>
          <w:tcPr>
            <w:tcW w:w="783" w:type="dxa"/>
          </w:tcPr>
          <w:p w14:paraId="1683CCFA" w14:textId="77777777" w:rsidR="00DA2608" w:rsidRDefault="00000000">
            <w:pPr>
              <w:spacing w:after="0" w:line="240" w:lineRule="auto"/>
            </w:pPr>
            <w:r>
              <w:rPr>
                <w:sz w:val="16"/>
              </w:rPr>
              <w:t>1.重要信息差错</w:t>
            </w:r>
          </w:p>
        </w:tc>
        <w:tc>
          <w:tcPr>
            <w:tcW w:w="696" w:type="dxa"/>
          </w:tcPr>
          <w:p w14:paraId="595B41CD" w14:textId="77777777" w:rsidR="00DA2608" w:rsidRDefault="00000000">
            <w:pPr>
              <w:spacing w:after="0" w:line="240" w:lineRule="auto"/>
            </w:pPr>
            <w:r>
              <w:rPr>
                <w:sz w:val="16"/>
              </w:rPr>
              <w:t>（1）</w:t>
            </w:r>
          </w:p>
        </w:tc>
        <w:tc>
          <w:tcPr>
            <w:tcW w:w="487" w:type="dxa"/>
          </w:tcPr>
          <w:p w14:paraId="1CF82B0B" w14:textId="77777777" w:rsidR="00DA2608" w:rsidRDefault="00000000">
            <w:pPr>
              <w:spacing w:after="0" w:line="240" w:lineRule="auto"/>
            </w:pPr>
            <w:r>
              <w:rPr>
                <w:sz w:val="16"/>
              </w:rPr>
              <w:t>230</w:t>
            </w:r>
          </w:p>
        </w:tc>
        <w:tc>
          <w:tcPr>
            <w:tcW w:w="1251" w:type="dxa"/>
          </w:tcPr>
          <w:p w14:paraId="7798091A" w14:textId="77777777" w:rsidR="00DA2608" w:rsidRDefault="00000000">
            <w:pPr>
              <w:spacing w:after="0" w:line="240" w:lineRule="auto"/>
            </w:pPr>
            <w:proofErr w:type="spellStart"/>
            <w:r>
              <w:rPr>
                <w:sz w:val="16"/>
              </w:rPr>
              <w:t>英文摘要通信作者行</w:t>
            </w:r>
            <w:proofErr w:type="spellEnd"/>
          </w:p>
        </w:tc>
        <w:tc>
          <w:tcPr>
            <w:tcW w:w="3438" w:type="dxa"/>
          </w:tcPr>
          <w:p w14:paraId="1EA22EEC" w14:textId="77777777" w:rsidR="00DA2608" w:rsidRDefault="00000000">
            <w:pPr>
              <w:spacing w:after="0" w:line="240" w:lineRule="auto"/>
              <w:rPr>
                <w:lang w:eastAsia="zh-CN"/>
              </w:rPr>
            </w:pPr>
            <w:r>
              <w:rPr>
                <w:rFonts w:hint="eastAsia"/>
                <w:lang w:eastAsia="zh-CN"/>
              </w:rPr>
              <w:t>中英文摘要中通信作者的邮箱不一致</w:t>
            </w:r>
          </w:p>
        </w:tc>
        <w:tc>
          <w:tcPr>
            <w:tcW w:w="2175" w:type="dxa"/>
          </w:tcPr>
          <w:p w14:paraId="4EEECC9B" w14:textId="77777777" w:rsidR="00DA2608" w:rsidRDefault="00000000">
            <w:pPr>
              <w:spacing w:after="0" w:line="240" w:lineRule="auto"/>
              <w:rPr>
                <w:lang w:eastAsia="zh-CN"/>
              </w:rPr>
            </w:pPr>
            <w:r>
              <w:rPr>
                <w:rFonts w:hint="eastAsia"/>
                <w:lang w:eastAsia="zh-CN"/>
              </w:rPr>
              <w:t>待编辑部自行核实</w:t>
            </w:r>
          </w:p>
        </w:tc>
        <w:tc>
          <w:tcPr>
            <w:tcW w:w="1374" w:type="dxa"/>
          </w:tcPr>
          <w:p w14:paraId="3A2C2AFA" w14:textId="77777777" w:rsidR="00DA2608" w:rsidRDefault="00000000">
            <w:pPr>
              <w:spacing w:after="0" w:line="240" w:lineRule="auto"/>
            </w:pPr>
            <w:proofErr w:type="spellStart"/>
            <w:r>
              <w:rPr>
                <w:sz w:val="16"/>
              </w:rPr>
              <w:t>重要信息</w:t>
            </w:r>
            <w:proofErr w:type="spellEnd"/>
          </w:p>
        </w:tc>
        <w:tc>
          <w:tcPr>
            <w:tcW w:w="438" w:type="dxa"/>
          </w:tcPr>
          <w:p w14:paraId="4B799C66" w14:textId="77777777" w:rsidR="00DA2608" w:rsidRDefault="00000000">
            <w:pPr>
              <w:spacing w:after="0" w:line="240" w:lineRule="auto"/>
            </w:pPr>
            <w:r>
              <w:rPr>
                <w:sz w:val="16"/>
              </w:rPr>
              <w:t>2</w:t>
            </w:r>
          </w:p>
        </w:tc>
      </w:tr>
      <w:tr w:rsidR="00DA2608" w14:paraId="03220FF5" w14:textId="77777777">
        <w:trPr>
          <w:jc w:val="center"/>
        </w:trPr>
        <w:tc>
          <w:tcPr>
            <w:tcW w:w="783" w:type="dxa"/>
          </w:tcPr>
          <w:p w14:paraId="12683E5B" w14:textId="77777777" w:rsidR="00DA2608" w:rsidRDefault="00DA2608">
            <w:pPr>
              <w:spacing w:after="0" w:line="240" w:lineRule="auto"/>
            </w:pPr>
          </w:p>
        </w:tc>
        <w:tc>
          <w:tcPr>
            <w:tcW w:w="696" w:type="dxa"/>
          </w:tcPr>
          <w:p w14:paraId="442CDB43" w14:textId="77777777" w:rsidR="00DA2608" w:rsidRDefault="00000000">
            <w:pPr>
              <w:spacing w:after="0" w:line="240" w:lineRule="auto"/>
            </w:pPr>
            <w:r>
              <w:rPr>
                <w:sz w:val="16"/>
              </w:rPr>
              <w:t>（1）</w:t>
            </w:r>
          </w:p>
        </w:tc>
        <w:tc>
          <w:tcPr>
            <w:tcW w:w="487" w:type="dxa"/>
          </w:tcPr>
          <w:p w14:paraId="07E467A5" w14:textId="77777777" w:rsidR="00DA2608" w:rsidRDefault="00000000">
            <w:pPr>
              <w:spacing w:after="0" w:line="240" w:lineRule="auto"/>
            </w:pPr>
            <w:r>
              <w:rPr>
                <w:sz w:val="16"/>
              </w:rPr>
              <w:t>230</w:t>
            </w:r>
          </w:p>
        </w:tc>
        <w:tc>
          <w:tcPr>
            <w:tcW w:w="1251" w:type="dxa"/>
          </w:tcPr>
          <w:p w14:paraId="6068D14C" w14:textId="77777777" w:rsidR="00DA2608" w:rsidRDefault="00000000">
            <w:pPr>
              <w:spacing w:after="0" w:line="240" w:lineRule="auto"/>
              <w:rPr>
                <w:lang w:eastAsia="zh-CN"/>
              </w:rPr>
            </w:pPr>
            <w:r>
              <w:rPr>
                <w:rFonts w:hint="eastAsia"/>
                <w:sz w:val="16"/>
                <w:lang w:eastAsia="zh-CN"/>
              </w:rPr>
              <w:t>英文摘要</w:t>
            </w:r>
            <w:r>
              <w:rPr>
                <w:sz w:val="16"/>
                <w:lang w:eastAsia="zh-CN"/>
              </w:rPr>
              <w:t>作者单位第3单位末</w:t>
            </w:r>
          </w:p>
        </w:tc>
        <w:tc>
          <w:tcPr>
            <w:tcW w:w="3438" w:type="dxa"/>
          </w:tcPr>
          <w:p w14:paraId="30323ED5" w14:textId="77777777" w:rsidR="00DA2608" w:rsidRDefault="00000000">
            <w:pPr>
              <w:spacing w:after="0" w:line="240" w:lineRule="auto"/>
              <w:rPr>
                <w:lang w:eastAsia="zh-CN"/>
              </w:rPr>
            </w:pPr>
            <w:r>
              <w:rPr>
                <w:rFonts w:hint="eastAsia"/>
                <w:lang w:eastAsia="zh-CN"/>
              </w:rPr>
              <w:t>中英文摘要中上海交通大学医学院附属仁济医院</w:t>
            </w:r>
            <w:r>
              <w:rPr>
                <w:rFonts w:hint="eastAsia"/>
                <w:sz w:val="16"/>
                <w:lang w:eastAsia="zh-CN"/>
              </w:rPr>
              <w:t>邮编</w:t>
            </w:r>
            <w:r>
              <w:rPr>
                <w:sz w:val="16"/>
                <w:lang w:eastAsia="zh-CN"/>
              </w:rPr>
              <w:t xml:space="preserve"> </w:t>
            </w:r>
            <w:r>
              <w:rPr>
                <w:rFonts w:hint="eastAsia"/>
                <w:sz w:val="16"/>
                <w:lang w:eastAsia="zh-CN"/>
              </w:rPr>
              <w:t>不一致</w:t>
            </w:r>
          </w:p>
        </w:tc>
        <w:tc>
          <w:tcPr>
            <w:tcW w:w="2175" w:type="dxa"/>
          </w:tcPr>
          <w:p w14:paraId="12A12C47" w14:textId="77777777" w:rsidR="00DA2608" w:rsidRDefault="00000000">
            <w:pPr>
              <w:spacing w:after="0" w:line="240" w:lineRule="auto"/>
            </w:pPr>
            <w:r>
              <w:rPr>
                <w:rFonts w:hint="eastAsia"/>
                <w:lang w:eastAsia="zh-CN"/>
              </w:rPr>
              <w:t>待编辑部自行核实</w:t>
            </w:r>
          </w:p>
        </w:tc>
        <w:tc>
          <w:tcPr>
            <w:tcW w:w="1374" w:type="dxa"/>
          </w:tcPr>
          <w:p w14:paraId="4C2C4A6D" w14:textId="77777777" w:rsidR="00DA2608" w:rsidRDefault="00000000">
            <w:pPr>
              <w:spacing w:after="0" w:line="240" w:lineRule="auto"/>
            </w:pPr>
            <w:proofErr w:type="spellStart"/>
            <w:r>
              <w:rPr>
                <w:sz w:val="16"/>
              </w:rPr>
              <w:t>重要信息</w:t>
            </w:r>
            <w:proofErr w:type="spellEnd"/>
          </w:p>
        </w:tc>
        <w:tc>
          <w:tcPr>
            <w:tcW w:w="438" w:type="dxa"/>
          </w:tcPr>
          <w:p w14:paraId="5A301EFF" w14:textId="77777777" w:rsidR="00DA2608" w:rsidRDefault="00000000">
            <w:pPr>
              <w:spacing w:after="0" w:line="240" w:lineRule="auto"/>
            </w:pPr>
            <w:r>
              <w:rPr>
                <w:sz w:val="16"/>
              </w:rPr>
              <w:t>2</w:t>
            </w:r>
          </w:p>
        </w:tc>
      </w:tr>
      <w:tr w:rsidR="00DA2608" w14:paraId="36981F4E" w14:textId="77777777">
        <w:trPr>
          <w:jc w:val="center"/>
        </w:trPr>
        <w:tc>
          <w:tcPr>
            <w:tcW w:w="783" w:type="dxa"/>
          </w:tcPr>
          <w:p w14:paraId="4CCACC05" w14:textId="77777777" w:rsidR="00DA2608" w:rsidRDefault="00DA2608">
            <w:pPr>
              <w:spacing w:after="0" w:line="240" w:lineRule="auto"/>
            </w:pPr>
          </w:p>
        </w:tc>
        <w:tc>
          <w:tcPr>
            <w:tcW w:w="696" w:type="dxa"/>
          </w:tcPr>
          <w:p w14:paraId="1B01C77E" w14:textId="77777777" w:rsidR="00DA2608" w:rsidRDefault="00000000">
            <w:pPr>
              <w:spacing w:after="0" w:line="240" w:lineRule="auto"/>
            </w:pPr>
            <w:r>
              <w:rPr>
                <w:sz w:val="16"/>
              </w:rPr>
              <w:t>（1）</w:t>
            </w:r>
          </w:p>
        </w:tc>
        <w:tc>
          <w:tcPr>
            <w:tcW w:w="487" w:type="dxa"/>
          </w:tcPr>
          <w:p w14:paraId="2E4EF7EE" w14:textId="77777777" w:rsidR="00DA2608" w:rsidRDefault="00000000">
            <w:pPr>
              <w:spacing w:after="0" w:line="240" w:lineRule="auto"/>
            </w:pPr>
            <w:r>
              <w:rPr>
                <w:sz w:val="16"/>
              </w:rPr>
              <w:t>236</w:t>
            </w:r>
          </w:p>
        </w:tc>
        <w:tc>
          <w:tcPr>
            <w:tcW w:w="1251" w:type="dxa"/>
          </w:tcPr>
          <w:p w14:paraId="268A200F" w14:textId="77777777" w:rsidR="00DA2608" w:rsidRDefault="00000000">
            <w:pPr>
              <w:spacing w:after="0" w:line="240" w:lineRule="auto"/>
            </w:pPr>
            <w:proofErr w:type="gramStart"/>
            <w:r>
              <w:rPr>
                <w:sz w:val="16"/>
              </w:rPr>
              <w:t>中文摘要“方法”第</w:t>
            </w:r>
            <w:proofErr w:type="gramEnd"/>
            <w:r>
              <w:rPr>
                <w:sz w:val="16"/>
              </w:rPr>
              <w:t>2行</w:t>
            </w:r>
          </w:p>
        </w:tc>
        <w:tc>
          <w:tcPr>
            <w:tcW w:w="3438" w:type="dxa"/>
          </w:tcPr>
          <w:p w14:paraId="1BFC9493" w14:textId="77777777" w:rsidR="00DA2608" w:rsidRDefault="00000000">
            <w:pPr>
              <w:spacing w:after="0" w:line="240" w:lineRule="auto"/>
              <w:rPr>
                <w:lang w:eastAsia="zh-CN"/>
              </w:rPr>
            </w:pPr>
            <w:r>
              <w:rPr>
                <w:sz w:val="16"/>
                <w:lang w:eastAsia="zh-CN"/>
              </w:rPr>
              <w:t>在昆明医科大学附属第三医院实习</w:t>
            </w:r>
          </w:p>
        </w:tc>
        <w:tc>
          <w:tcPr>
            <w:tcW w:w="2175" w:type="dxa"/>
          </w:tcPr>
          <w:p w14:paraId="43DC9CED" w14:textId="77777777" w:rsidR="00DA2608" w:rsidRDefault="00000000">
            <w:pPr>
              <w:spacing w:after="0" w:line="240" w:lineRule="auto"/>
              <w:rPr>
                <w:lang w:eastAsia="zh-CN"/>
              </w:rPr>
            </w:pPr>
            <w:r>
              <w:rPr>
                <w:sz w:val="16"/>
                <w:lang w:eastAsia="zh-CN"/>
              </w:rPr>
              <w:t>在昆明医科大学第三附属医院实习</w:t>
            </w:r>
          </w:p>
        </w:tc>
        <w:tc>
          <w:tcPr>
            <w:tcW w:w="1374" w:type="dxa"/>
          </w:tcPr>
          <w:p w14:paraId="017CFB8E" w14:textId="77777777" w:rsidR="00DA2608" w:rsidRDefault="00000000">
            <w:pPr>
              <w:spacing w:after="0" w:line="240" w:lineRule="auto"/>
            </w:pPr>
            <w:proofErr w:type="spellStart"/>
            <w:r>
              <w:rPr>
                <w:sz w:val="16"/>
              </w:rPr>
              <w:t>重要名称</w:t>
            </w:r>
            <w:proofErr w:type="spellEnd"/>
          </w:p>
        </w:tc>
        <w:tc>
          <w:tcPr>
            <w:tcW w:w="438" w:type="dxa"/>
          </w:tcPr>
          <w:p w14:paraId="32CB26B1" w14:textId="77777777" w:rsidR="00DA2608" w:rsidRDefault="00000000">
            <w:pPr>
              <w:spacing w:after="0" w:line="240" w:lineRule="auto"/>
            </w:pPr>
            <w:r>
              <w:rPr>
                <w:sz w:val="16"/>
              </w:rPr>
              <w:t>2</w:t>
            </w:r>
          </w:p>
        </w:tc>
      </w:tr>
      <w:tr w:rsidR="00DA2608" w14:paraId="1199B68E" w14:textId="77777777">
        <w:trPr>
          <w:jc w:val="center"/>
        </w:trPr>
        <w:tc>
          <w:tcPr>
            <w:tcW w:w="783" w:type="dxa"/>
            <w:vMerge w:val="restart"/>
          </w:tcPr>
          <w:p w14:paraId="04F5D1DD" w14:textId="77777777" w:rsidR="00DA2608" w:rsidRDefault="00000000">
            <w:pPr>
              <w:spacing w:after="0" w:line="240" w:lineRule="auto"/>
            </w:pPr>
            <w:r>
              <w:rPr>
                <w:sz w:val="16"/>
              </w:rPr>
              <w:t>2.文字差错</w:t>
            </w:r>
          </w:p>
        </w:tc>
        <w:tc>
          <w:tcPr>
            <w:tcW w:w="696" w:type="dxa"/>
          </w:tcPr>
          <w:p w14:paraId="6580B0F9" w14:textId="77777777" w:rsidR="00DA2608" w:rsidRDefault="00000000">
            <w:pPr>
              <w:spacing w:after="0" w:line="240" w:lineRule="auto"/>
            </w:pPr>
            <w:r>
              <w:rPr>
                <w:sz w:val="16"/>
              </w:rPr>
              <w:t>（1）</w:t>
            </w:r>
          </w:p>
        </w:tc>
        <w:tc>
          <w:tcPr>
            <w:tcW w:w="487" w:type="dxa"/>
          </w:tcPr>
          <w:p w14:paraId="15122850" w14:textId="77777777" w:rsidR="00DA2608" w:rsidRDefault="00000000">
            <w:pPr>
              <w:spacing w:after="0" w:line="240" w:lineRule="auto"/>
            </w:pPr>
            <w:r>
              <w:rPr>
                <w:sz w:val="16"/>
              </w:rPr>
              <w:t>238</w:t>
            </w:r>
          </w:p>
        </w:tc>
        <w:tc>
          <w:tcPr>
            <w:tcW w:w="1251" w:type="dxa"/>
          </w:tcPr>
          <w:p w14:paraId="74A12F18" w14:textId="77777777" w:rsidR="00DA2608" w:rsidRDefault="00000000">
            <w:pPr>
              <w:spacing w:after="0" w:line="240" w:lineRule="auto"/>
              <w:rPr>
                <w:lang w:eastAsia="zh-CN"/>
              </w:rPr>
            </w:pPr>
            <w:r>
              <w:rPr>
                <w:sz w:val="16"/>
                <w:lang w:eastAsia="zh-CN"/>
              </w:rPr>
              <w:t>右栏1.3评价方法第(1)条</w:t>
            </w:r>
            <w:r>
              <w:rPr>
                <w:rFonts w:hint="eastAsia"/>
                <w:sz w:val="16"/>
                <w:lang w:eastAsia="zh-CN"/>
              </w:rPr>
              <w:t>倒数第</w:t>
            </w:r>
            <w:r>
              <w:rPr>
                <w:sz w:val="16"/>
                <w:lang w:eastAsia="zh-CN"/>
              </w:rPr>
              <w:t>2行</w:t>
            </w:r>
          </w:p>
        </w:tc>
        <w:tc>
          <w:tcPr>
            <w:tcW w:w="3438" w:type="dxa"/>
          </w:tcPr>
          <w:p w14:paraId="6698A819" w14:textId="77777777" w:rsidR="00DA2608" w:rsidRDefault="00000000">
            <w:pPr>
              <w:spacing w:after="0" w:line="240" w:lineRule="auto"/>
              <w:rPr>
                <w:lang w:eastAsia="zh-CN"/>
              </w:rPr>
            </w:pPr>
            <w:r>
              <w:rPr>
                <w:sz w:val="16"/>
                <w:lang w:eastAsia="zh-CN"/>
              </w:rPr>
              <w:t>得分越高表明被患者安全知识与安全感知能力越高</w:t>
            </w:r>
          </w:p>
        </w:tc>
        <w:tc>
          <w:tcPr>
            <w:tcW w:w="2175" w:type="dxa"/>
          </w:tcPr>
          <w:p w14:paraId="0975B501" w14:textId="77777777" w:rsidR="00DA2608" w:rsidRDefault="00000000">
            <w:pPr>
              <w:spacing w:after="0" w:line="240" w:lineRule="auto"/>
              <w:rPr>
                <w:lang w:eastAsia="zh-CN"/>
              </w:rPr>
            </w:pPr>
            <w:r>
              <w:rPr>
                <w:sz w:val="16"/>
                <w:lang w:eastAsia="zh-CN"/>
              </w:rPr>
              <w:t>得分越高表明患者安全知识与安全感知能力越高</w:t>
            </w:r>
          </w:p>
        </w:tc>
        <w:tc>
          <w:tcPr>
            <w:tcW w:w="1374" w:type="dxa"/>
          </w:tcPr>
          <w:p w14:paraId="03ADACC0" w14:textId="77777777" w:rsidR="00DA2608" w:rsidRDefault="00000000">
            <w:pPr>
              <w:spacing w:after="0" w:line="240" w:lineRule="auto"/>
              <w:rPr>
                <w:lang w:eastAsia="zh-CN"/>
              </w:rPr>
            </w:pPr>
            <w:r>
              <w:rPr>
                <w:sz w:val="16"/>
                <w:lang w:eastAsia="zh-CN"/>
              </w:rPr>
              <w:t>多字</w:t>
            </w:r>
          </w:p>
        </w:tc>
        <w:tc>
          <w:tcPr>
            <w:tcW w:w="438" w:type="dxa"/>
          </w:tcPr>
          <w:p w14:paraId="38C8FCDF" w14:textId="77777777" w:rsidR="00DA2608" w:rsidRDefault="00000000">
            <w:pPr>
              <w:spacing w:after="0" w:line="240" w:lineRule="auto"/>
            </w:pPr>
            <w:r>
              <w:rPr>
                <w:sz w:val="16"/>
              </w:rPr>
              <w:t>1</w:t>
            </w:r>
          </w:p>
        </w:tc>
      </w:tr>
      <w:tr w:rsidR="00DA2608" w14:paraId="16BB6441" w14:textId="77777777">
        <w:trPr>
          <w:jc w:val="center"/>
        </w:trPr>
        <w:tc>
          <w:tcPr>
            <w:tcW w:w="783" w:type="dxa"/>
            <w:vMerge/>
          </w:tcPr>
          <w:p w14:paraId="50FD1A43" w14:textId="77777777" w:rsidR="00DA2608" w:rsidRDefault="00DA2608">
            <w:pPr>
              <w:spacing w:after="0" w:line="240" w:lineRule="auto"/>
            </w:pPr>
          </w:p>
        </w:tc>
        <w:tc>
          <w:tcPr>
            <w:tcW w:w="696" w:type="dxa"/>
          </w:tcPr>
          <w:p w14:paraId="18E54A6B" w14:textId="77777777" w:rsidR="00DA2608" w:rsidRDefault="00000000">
            <w:pPr>
              <w:spacing w:after="0" w:line="240" w:lineRule="auto"/>
            </w:pPr>
            <w:r>
              <w:rPr>
                <w:sz w:val="16"/>
              </w:rPr>
              <w:t>（1）</w:t>
            </w:r>
          </w:p>
        </w:tc>
        <w:tc>
          <w:tcPr>
            <w:tcW w:w="487" w:type="dxa"/>
          </w:tcPr>
          <w:p w14:paraId="2F64A8B0" w14:textId="77777777" w:rsidR="00DA2608" w:rsidRDefault="00000000">
            <w:pPr>
              <w:spacing w:after="0" w:line="240" w:lineRule="auto"/>
            </w:pPr>
            <w:r>
              <w:rPr>
                <w:sz w:val="16"/>
              </w:rPr>
              <w:t>238</w:t>
            </w:r>
          </w:p>
        </w:tc>
        <w:tc>
          <w:tcPr>
            <w:tcW w:w="1251" w:type="dxa"/>
          </w:tcPr>
          <w:p w14:paraId="43A83C28" w14:textId="77777777" w:rsidR="00DA2608" w:rsidRDefault="00000000">
            <w:pPr>
              <w:spacing w:after="0" w:line="240" w:lineRule="auto"/>
            </w:pPr>
            <w:r>
              <w:rPr>
                <w:sz w:val="16"/>
              </w:rPr>
              <w:t>右栏1.3</w:t>
            </w:r>
            <w:proofErr w:type="gramStart"/>
            <w:r>
              <w:rPr>
                <w:sz w:val="16"/>
              </w:rPr>
              <w:t>评价方法第(1)</w:t>
            </w:r>
            <w:proofErr w:type="spellStart"/>
            <w:r>
              <w:rPr>
                <w:sz w:val="16"/>
              </w:rPr>
              <w:t>条末</w:t>
            </w:r>
            <w:proofErr w:type="spellEnd"/>
            <w:proofErr w:type="gramEnd"/>
          </w:p>
        </w:tc>
        <w:tc>
          <w:tcPr>
            <w:tcW w:w="3438" w:type="dxa"/>
          </w:tcPr>
          <w:p w14:paraId="2818AAAB" w14:textId="77777777" w:rsidR="00DA2608" w:rsidRDefault="00000000">
            <w:pPr>
              <w:spacing w:after="0" w:line="240" w:lineRule="auto"/>
            </w:pPr>
            <w:proofErr w:type="spellStart"/>
            <w:r>
              <w:rPr>
                <w:sz w:val="16"/>
              </w:rPr>
              <w:t>临床实践版量表的Cronbach′s</w:t>
            </w:r>
            <w:proofErr w:type="spellEnd"/>
            <w:r>
              <w:rPr>
                <w:sz w:val="16"/>
              </w:rPr>
              <w:t xml:space="preserve"> α为系数0.96</w:t>
            </w:r>
          </w:p>
        </w:tc>
        <w:tc>
          <w:tcPr>
            <w:tcW w:w="2175" w:type="dxa"/>
          </w:tcPr>
          <w:p w14:paraId="55581752" w14:textId="77777777" w:rsidR="00DA2608" w:rsidRDefault="00000000">
            <w:pPr>
              <w:spacing w:after="0" w:line="240" w:lineRule="auto"/>
            </w:pPr>
            <w:proofErr w:type="spellStart"/>
            <w:r>
              <w:rPr>
                <w:sz w:val="16"/>
              </w:rPr>
              <w:t>临床实践版量表的Cronbach′s</w:t>
            </w:r>
            <w:proofErr w:type="spellEnd"/>
            <w:r>
              <w:rPr>
                <w:sz w:val="16"/>
              </w:rPr>
              <w:t xml:space="preserve"> α系数为0.96</w:t>
            </w:r>
          </w:p>
        </w:tc>
        <w:tc>
          <w:tcPr>
            <w:tcW w:w="1374" w:type="dxa"/>
          </w:tcPr>
          <w:p w14:paraId="2F837D48" w14:textId="77777777" w:rsidR="00DA2608" w:rsidRDefault="00000000">
            <w:pPr>
              <w:spacing w:after="0" w:line="240" w:lineRule="auto"/>
            </w:pPr>
            <w:proofErr w:type="spellStart"/>
            <w:r>
              <w:rPr>
                <w:sz w:val="16"/>
              </w:rPr>
              <w:t>前后颠倒</w:t>
            </w:r>
            <w:proofErr w:type="spellEnd"/>
          </w:p>
        </w:tc>
        <w:tc>
          <w:tcPr>
            <w:tcW w:w="438" w:type="dxa"/>
          </w:tcPr>
          <w:p w14:paraId="6269FA7C" w14:textId="77777777" w:rsidR="00DA2608" w:rsidRDefault="00000000">
            <w:pPr>
              <w:spacing w:after="0" w:line="240" w:lineRule="auto"/>
            </w:pPr>
            <w:r>
              <w:rPr>
                <w:sz w:val="16"/>
              </w:rPr>
              <w:t>1</w:t>
            </w:r>
          </w:p>
        </w:tc>
      </w:tr>
      <w:tr w:rsidR="00DA2608" w14:paraId="1255CBEA" w14:textId="77777777">
        <w:trPr>
          <w:jc w:val="center"/>
        </w:trPr>
        <w:tc>
          <w:tcPr>
            <w:tcW w:w="783" w:type="dxa"/>
            <w:vMerge/>
          </w:tcPr>
          <w:p w14:paraId="2E01D919" w14:textId="77777777" w:rsidR="00DA2608" w:rsidRDefault="00DA2608">
            <w:pPr>
              <w:spacing w:after="0" w:line="240" w:lineRule="auto"/>
            </w:pPr>
          </w:p>
        </w:tc>
        <w:tc>
          <w:tcPr>
            <w:tcW w:w="696" w:type="dxa"/>
          </w:tcPr>
          <w:p w14:paraId="17F25280" w14:textId="77777777" w:rsidR="00DA2608" w:rsidRDefault="00000000">
            <w:pPr>
              <w:spacing w:after="0" w:line="240" w:lineRule="auto"/>
            </w:pPr>
            <w:r>
              <w:rPr>
                <w:sz w:val="16"/>
              </w:rPr>
              <w:t>（2）</w:t>
            </w:r>
          </w:p>
        </w:tc>
        <w:tc>
          <w:tcPr>
            <w:tcW w:w="487" w:type="dxa"/>
          </w:tcPr>
          <w:p w14:paraId="4653B7BD" w14:textId="77777777" w:rsidR="00DA2608" w:rsidRDefault="00000000">
            <w:pPr>
              <w:spacing w:after="0" w:line="240" w:lineRule="auto"/>
            </w:pPr>
            <w:r>
              <w:rPr>
                <w:sz w:val="16"/>
              </w:rPr>
              <w:t>235</w:t>
            </w:r>
          </w:p>
        </w:tc>
        <w:tc>
          <w:tcPr>
            <w:tcW w:w="1251" w:type="dxa"/>
          </w:tcPr>
          <w:p w14:paraId="14BCB331" w14:textId="77777777" w:rsidR="00DA2608" w:rsidRDefault="00000000">
            <w:pPr>
              <w:spacing w:after="0" w:line="240" w:lineRule="auto"/>
            </w:pPr>
            <w:proofErr w:type="spellStart"/>
            <w:proofErr w:type="gramStart"/>
            <w:r>
              <w:rPr>
                <w:sz w:val="16"/>
              </w:rPr>
              <w:t>参考文献</w:t>
            </w:r>
            <w:proofErr w:type="spellEnd"/>
            <w:r>
              <w:rPr>
                <w:sz w:val="16"/>
              </w:rPr>
              <w:t>[</w:t>
            </w:r>
            <w:proofErr w:type="gramEnd"/>
            <w:r>
              <w:rPr>
                <w:sz w:val="16"/>
              </w:rPr>
              <w:t>10]</w:t>
            </w:r>
          </w:p>
        </w:tc>
        <w:tc>
          <w:tcPr>
            <w:tcW w:w="3438" w:type="dxa"/>
          </w:tcPr>
          <w:p w14:paraId="26331700" w14:textId="77777777" w:rsidR="00DA2608" w:rsidRDefault="00000000">
            <w:pPr>
              <w:spacing w:after="0" w:line="240" w:lineRule="auto"/>
            </w:pPr>
            <w:r>
              <w:rPr>
                <w:sz w:val="16"/>
              </w:rPr>
              <w:t xml:space="preserve">Barriers and enablers to </w:t>
            </w:r>
            <w:proofErr w:type="spellStart"/>
            <w:r>
              <w:rPr>
                <w:sz w:val="16"/>
              </w:rPr>
              <w:t>implementinghospital</w:t>
            </w:r>
            <w:proofErr w:type="spellEnd"/>
            <w:r>
              <w:rPr>
                <w:sz w:val="16"/>
              </w:rPr>
              <w:t>-acquired urinary tract infection…</w:t>
            </w:r>
          </w:p>
        </w:tc>
        <w:tc>
          <w:tcPr>
            <w:tcW w:w="2175" w:type="dxa"/>
          </w:tcPr>
          <w:p w14:paraId="11061752" w14:textId="77777777" w:rsidR="00DA2608" w:rsidRDefault="00000000">
            <w:pPr>
              <w:spacing w:after="0" w:line="240" w:lineRule="auto"/>
            </w:pPr>
            <w:r>
              <w:rPr>
                <w:sz w:val="16"/>
              </w:rPr>
              <w:t>Barriers and enablers to implementing hospital-acquired urinary tract infection…</w:t>
            </w:r>
          </w:p>
        </w:tc>
        <w:tc>
          <w:tcPr>
            <w:tcW w:w="1374" w:type="dxa"/>
          </w:tcPr>
          <w:p w14:paraId="31B960BC" w14:textId="77777777" w:rsidR="00DA2608" w:rsidRDefault="00000000">
            <w:pPr>
              <w:spacing w:after="0" w:line="240" w:lineRule="auto"/>
              <w:rPr>
                <w:lang w:eastAsia="zh-CN"/>
              </w:rPr>
            </w:pPr>
            <w:r>
              <w:rPr>
                <w:sz w:val="16"/>
                <w:lang w:eastAsia="zh-CN"/>
              </w:rPr>
              <w:t>漏空格（英文单词粘连）</w:t>
            </w:r>
          </w:p>
        </w:tc>
        <w:tc>
          <w:tcPr>
            <w:tcW w:w="438" w:type="dxa"/>
          </w:tcPr>
          <w:p w14:paraId="2FC0CBC3" w14:textId="77777777" w:rsidR="00DA2608" w:rsidRDefault="00000000">
            <w:pPr>
              <w:spacing w:after="0" w:line="240" w:lineRule="auto"/>
            </w:pPr>
            <w:r>
              <w:rPr>
                <w:sz w:val="16"/>
              </w:rPr>
              <w:t>1</w:t>
            </w:r>
          </w:p>
        </w:tc>
      </w:tr>
      <w:tr w:rsidR="00DA2608" w14:paraId="158082CB" w14:textId="77777777">
        <w:trPr>
          <w:jc w:val="center"/>
        </w:trPr>
        <w:tc>
          <w:tcPr>
            <w:tcW w:w="783" w:type="dxa"/>
            <w:vMerge/>
          </w:tcPr>
          <w:p w14:paraId="007C7BD8" w14:textId="77777777" w:rsidR="00DA2608" w:rsidRDefault="00DA2608">
            <w:pPr>
              <w:spacing w:after="0" w:line="240" w:lineRule="auto"/>
            </w:pPr>
          </w:p>
        </w:tc>
        <w:tc>
          <w:tcPr>
            <w:tcW w:w="696" w:type="dxa"/>
          </w:tcPr>
          <w:p w14:paraId="42A7CAE9" w14:textId="77777777" w:rsidR="00DA2608" w:rsidRDefault="00000000">
            <w:pPr>
              <w:spacing w:after="0" w:line="240" w:lineRule="auto"/>
            </w:pPr>
            <w:r>
              <w:rPr>
                <w:sz w:val="16"/>
              </w:rPr>
              <w:t>（4）</w:t>
            </w:r>
          </w:p>
        </w:tc>
        <w:tc>
          <w:tcPr>
            <w:tcW w:w="487" w:type="dxa"/>
          </w:tcPr>
          <w:p w14:paraId="3A202463" w14:textId="77777777" w:rsidR="00DA2608" w:rsidRDefault="00000000">
            <w:pPr>
              <w:spacing w:after="0" w:line="240" w:lineRule="auto"/>
            </w:pPr>
            <w:r>
              <w:rPr>
                <w:sz w:val="16"/>
              </w:rPr>
              <w:t>230</w:t>
            </w:r>
          </w:p>
        </w:tc>
        <w:tc>
          <w:tcPr>
            <w:tcW w:w="1251" w:type="dxa"/>
          </w:tcPr>
          <w:p w14:paraId="7E20C3CD" w14:textId="77777777" w:rsidR="00DA2608" w:rsidRDefault="00000000">
            <w:pPr>
              <w:spacing w:after="0" w:line="240" w:lineRule="auto"/>
            </w:pPr>
            <w:r>
              <w:rPr>
                <w:sz w:val="16"/>
              </w:rPr>
              <w:t>英文摘要Results第3行</w:t>
            </w:r>
          </w:p>
        </w:tc>
        <w:tc>
          <w:tcPr>
            <w:tcW w:w="3438" w:type="dxa"/>
          </w:tcPr>
          <w:p w14:paraId="4A048782" w14:textId="77777777" w:rsidR="00DA2608" w:rsidRDefault="00000000">
            <w:pPr>
              <w:spacing w:after="0" w:line="240" w:lineRule="auto"/>
            </w:pPr>
            <w:r>
              <w:rPr>
                <w:sz w:val="16"/>
              </w:rPr>
              <w:t xml:space="preserve">lack of unified and </w:t>
            </w:r>
            <w:proofErr w:type="spellStart"/>
            <w:r>
              <w:rPr>
                <w:sz w:val="16"/>
              </w:rPr>
              <w:t>standaridized</w:t>
            </w:r>
            <w:proofErr w:type="spellEnd"/>
            <w:r>
              <w:rPr>
                <w:sz w:val="16"/>
              </w:rPr>
              <w:t xml:space="preserve"> processing procedures</w:t>
            </w:r>
          </w:p>
        </w:tc>
        <w:tc>
          <w:tcPr>
            <w:tcW w:w="2175" w:type="dxa"/>
          </w:tcPr>
          <w:p w14:paraId="2ACF5F9E" w14:textId="77777777" w:rsidR="00DA2608" w:rsidRDefault="00000000">
            <w:pPr>
              <w:spacing w:after="0" w:line="240" w:lineRule="auto"/>
            </w:pPr>
            <w:r>
              <w:rPr>
                <w:sz w:val="16"/>
              </w:rPr>
              <w:t>lack of unified and standardized processing procedures</w:t>
            </w:r>
          </w:p>
        </w:tc>
        <w:tc>
          <w:tcPr>
            <w:tcW w:w="1374" w:type="dxa"/>
          </w:tcPr>
          <w:p w14:paraId="7093FE9F" w14:textId="77777777" w:rsidR="00DA2608" w:rsidRDefault="00000000">
            <w:pPr>
              <w:spacing w:after="0" w:line="240" w:lineRule="auto"/>
            </w:pPr>
            <w:proofErr w:type="spellStart"/>
            <w:r>
              <w:rPr>
                <w:sz w:val="16"/>
              </w:rPr>
              <w:t>外文</w:t>
            </w:r>
            <w:proofErr w:type="spellEnd"/>
            <w:r>
              <w:rPr>
                <w:sz w:val="16"/>
              </w:rPr>
              <w:t>（</w:t>
            </w:r>
            <w:r>
              <w:rPr>
                <w:rFonts w:hint="eastAsia"/>
                <w:sz w:val="16"/>
                <w:lang w:eastAsia="zh-CN"/>
              </w:rPr>
              <w:t>单词</w:t>
            </w:r>
            <w:proofErr w:type="spellStart"/>
            <w:r>
              <w:rPr>
                <w:sz w:val="16"/>
              </w:rPr>
              <w:t>拼写</w:t>
            </w:r>
            <w:proofErr w:type="spellEnd"/>
            <w:r>
              <w:rPr>
                <w:sz w:val="16"/>
              </w:rPr>
              <w:t>）</w:t>
            </w:r>
          </w:p>
        </w:tc>
        <w:tc>
          <w:tcPr>
            <w:tcW w:w="438" w:type="dxa"/>
          </w:tcPr>
          <w:p w14:paraId="789C0BE0" w14:textId="77777777" w:rsidR="00DA2608" w:rsidRDefault="00000000">
            <w:pPr>
              <w:spacing w:after="0" w:line="240" w:lineRule="auto"/>
            </w:pPr>
            <w:r>
              <w:rPr>
                <w:sz w:val="16"/>
              </w:rPr>
              <w:t>1</w:t>
            </w:r>
          </w:p>
        </w:tc>
      </w:tr>
      <w:tr w:rsidR="00DA2608" w14:paraId="6F7ABB43" w14:textId="77777777">
        <w:trPr>
          <w:jc w:val="center"/>
        </w:trPr>
        <w:tc>
          <w:tcPr>
            <w:tcW w:w="783" w:type="dxa"/>
            <w:vMerge/>
          </w:tcPr>
          <w:p w14:paraId="7E26674E" w14:textId="77777777" w:rsidR="00DA2608" w:rsidRDefault="00DA2608">
            <w:pPr>
              <w:spacing w:after="0" w:line="240" w:lineRule="auto"/>
            </w:pPr>
          </w:p>
        </w:tc>
        <w:tc>
          <w:tcPr>
            <w:tcW w:w="696" w:type="dxa"/>
          </w:tcPr>
          <w:p w14:paraId="22561911" w14:textId="77777777" w:rsidR="00DA2608" w:rsidRDefault="00000000">
            <w:pPr>
              <w:spacing w:after="0" w:line="240" w:lineRule="auto"/>
            </w:pPr>
            <w:r>
              <w:rPr>
                <w:sz w:val="16"/>
              </w:rPr>
              <w:t>（4）</w:t>
            </w:r>
          </w:p>
        </w:tc>
        <w:tc>
          <w:tcPr>
            <w:tcW w:w="487" w:type="dxa"/>
          </w:tcPr>
          <w:p w14:paraId="5C0C7312" w14:textId="77777777" w:rsidR="00DA2608" w:rsidRDefault="00000000">
            <w:pPr>
              <w:spacing w:after="0" w:line="240" w:lineRule="auto"/>
            </w:pPr>
            <w:r>
              <w:rPr>
                <w:sz w:val="16"/>
              </w:rPr>
              <w:t>240</w:t>
            </w:r>
          </w:p>
        </w:tc>
        <w:tc>
          <w:tcPr>
            <w:tcW w:w="1251" w:type="dxa"/>
          </w:tcPr>
          <w:p w14:paraId="64A767D5" w14:textId="77777777" w:rsidR="00DA2608" w:rsidRDefault="00000000">
            <w:pPr>
              <w:spacing w:after="0" w:line="240" w:lineRule="auto"/>
            </w:pPr>
            <w:proofErr w:type="spellStart"/>
            <w:proofErr w:type="gramStart"/>
            <w:r>
              <w:rPr>
                <w:sz w:val="16"/>
              </w:rPr>
              <w:t>参考文献</w:t>
            </w:r>
            <w:proofErr w:type="spellEnd"/>
            <w:r>
              <w:rPr>
                <w:sz w:val="16"/>
              </w:rPr>
              <w:t>[</w:t>
            </w:r>
            <w:proofErr w:type="gramEnd"/>
            <w:r>
              <w:rPr>
                <w:sz w:val="16"/>
              </w:rPr>
              <w:t>13]</w:t>
            </w:r>
          </w:p>
        </w:tc>
        <w:tc>
          <w:tcPr>
            <w:tcW w:w="3438" w:type="dxa"/>
          </w:tcPr>
          <w:p w14:paraId="05473E9C" w14:textId="77777777" w:rsidR="00DA2608" w:rsidRDefault="00000000">
            <w:pPr>
              <w:spacing w:after="0" w:line="240" w:lineRule="auto"/>
            </w:pPr>
            <w:r>
              <w:rPr>
                <w:sz w:val="16"/>
              </w:rPr>
              <w:t>An assessment of the re liability and factorial validity…</w:t>
            </w:r>
          </w:p>
        </w:tc>
        <w:tc>
          <w:tcPr>
            <w:tcW w:w="2175" w:type="dxa"/>
          </w:tcPr>
          <w:p w14:paraId="19398D30" w14:textId="77777777" w:rsidR="00DA2608" w:rsidRDefault="00000000">
            <w:pPr>
              <w:spacing w:after="0" w:line="240" w:lineRule="auto"/>
            </w:pPr>
            <w:r>
              <w:rPr>
                <w:sz w:val="16"/>
              </w:rPr>
              <w:t>An assessment of the reliability and factorial validity…</w:t>
            </w:r>
          </w:p>
        </w:tc>
        <w:tc>
          <w:tcPr>
            <w:tcW w:w="1374" w:type="dxa"/>
          </w:tcPr>
          <w:p w14:paraId="4FEA2BD9" w14:textId="77777777" w:rsidR="00DA2608" w:rsidRDefault="00000000">
            <w:pPr>
              <w:spacing w:after="0" w:line="240" w:lineRule="auto"/>
              <w:rPr>
                <w:lang w:eastAsia="zh-CN"/>
              </w:rPr>
            </w:pPr>
            <w:r>
              <w:rPr>
                <w:sz w:val="16"/>
                <w:lang w:eastAsia="zh-CN"/>
              </w:rPr>
              <w:t>外文（单词被拆开）</w:t>
            </w:r>
          </w:p>
        </w:tc>
        <w:tc>
          <w:tcPr>
            <w:tcW w:w="438" w:type="dxa"/>
          </w:tcPr>
          <w:p w14:paraId="65A113A0" w14:textId="77777777" w:rsidR="00DA2608" w:rsidRDefault="00000000">
            <w:pPr>
              <w:spacing w:after="0" w:line="240" w:lineRule="auto"/>
            </w:pPr>
            <w:r>
              <w:rPr>
                <w:sz w:val="16"/>
              </w:rPr>
              <w:t>1</w:t>
            </w:r>
          </w:p>
        </w:tc>
      </w:tr>
      <w:tr w:rsidR="00DA2608" w14:paraId="4C5A792F" w14:textId="77777777">
        <w:trPr>
          <w:jc w:val="center"/>
        </w:trPr>
        <w:tc>
          <w:tcPr>
            <w:tcW w:w="783" w:type="dxa"/>
            <w:vMerge/>
          </w:tcPr>
          <w:p w14:paraId="526EE6E2" w14:textId="77777777" w:rsidR="00DA2608" w:rsidRDefault="00DA2608">
            <w:pPr>
              <w:spacing w:after="0" w:line="240" w:lineRule="auto"/>
            </w:pPr>
          </w:p>
        </w:tc>
        <w:tc>
          <w:tcPr>
            <w:tcW w:w="696" w:type="dxa"/>
          </w:tcPr>
          <w:p w14:paraId="039C5B60" w14:textId="77777777" w:rsidR="00DA2608" w:rsidRDefault="00000000">
            <w:pPr>
              <w:spacing w:after="0" w:line="240" w:lineRule="auto"/>
            </w:pPr>
            <w:r>
              <w:rPr>
                <w:sz w:val="16"/>
              </w:rPr>
              <w:t>（7）</w:t>
            </w:r>
          </w:p>
        </w:tc>
        <w:tc>
          <w:tcPr>
            <w:tcW w:w="487" w:type="dxa"/>
          </w:tcPr>
          <w:p w14:paraId="206A1B3D" w14:textId="77777777" w:rsidR="00DA2608" w:rsidRDefault="00000000">
            <w:pPr>
              <w:spacing w:after="0" w:line="240" w:lineRule="auto"/>
            </w:pPr>
            <w:r>
              <w:rPr>
                <w:sz w:val="16"/>
              </w:rPr>
              <w:t>225</w:t>
            </w:r>
          </w:p>
        </w:tc>
        <w:tc>
          <w:tcPr>
            <w:tcW w:w="1251" w:type="dxa"/>
          </w:tcPr>
          <w:p w14:paraId="21A3B0D4" w14:textId="77777777" w:rsidR="00DA2608" w:rsidRDefault="00000000">
            <w:pPr>
              <w:spacing w:after="0" w:line="240" w:lineRule="auto"/>
            </w:pPr>
            <w:r>
              <w:rPr>
                <w:sz w:val="16"/>
              </w:rPr>
              <w:t>图1</w:t>
            </w:r>
          </w:p>
        </w:tc>
        <w:tc>
          <w:tcPr>
            <w:tcW w:w="3438" w:type="dxa"/>
          </w:tcPr>
          <w:p w14:paraId="1FC37B4D" w14:textId="77777777" w:rsidR="00DA2608" w:rsidRDefault="00000000">
            <w:pPr>
              <w:spacing w:after="0" w:line="240" w:lineRule="auto"/>
            </w:pPr>
            <w:proofErr w:type="spellStart"/>
            <w:r>
              <w:rPr>
                <w:sz w:val="16"/>
              </w:rPr>
              <w:t>UptoDate</w:t>
            </w:r>
            <w:proofErr w:type="spellEnd"/>
            <w:r>
              <w:rPr>
                <w:sz w:val="16"/>
              </w:rPr>
              <w:t>(n=</w:t>
            </w:r>
            <w:proofErr w:type="gramStart"/>
            <w:r>
              <w:rPr>
                <w:sz w:val="16"/>
              </w:rPr>
              <w:t>3)／</w:t>
            </w:r>
            <w:proofErr w:type="gramEnd"/>
            <w:r>
              <w:rPr>
                <w:sz w:val="16"/>
              </w:rPr>
              <w:t>Cochrane library(n=310)</w:t>
            </w:r>
          </w:p>
        </w:tc>
        <w:tc>
          <w:tcPr>
            <w:tcW w:w="2175" w:type="dxa"/>
          </w:tcPr>
          <w:p w14:paraId="295DFAFC" w14:textId="77777777" w:rsidR="00DA2608" w:rsidRDefault="00000000">
            <w:pPr>
              <w:spacing w:after="0" w:line="240" w:lineRule="auto"/>
            </w:pPr>
            <w:r>
              <w:rPr>
                <w:sz w:val="16"/>
              </w:rPr>
              <w:t>UpToDate(n=</w:t>
            </w:r>
            <w:proofErr w:type="gramStart"/>
            <w:r>
              <w:rPr>
                <w:sz w:val="16"/>
              </w:rPr>
              <w:t>3)／</w:t>
            </w:r>
            <w:proofErr w:type="gramEnd"/>
            <w:r>
              <w:rPr>
                <w:sz w:val="16"/>
              </w:rPr>
              <w:t>Cochrane Library(n=310)</w:t>
            </w:r>
          </w:p>
        </w:tc>
        <w:tc>
          <w:tcPr>
            <w:tcW w:w="1374" w:type="dxa"/>
          </w:tcPr>
          <w:p w14:paraId="1572705D" w14:textId="77777777" w:rsidR="00DA2608" w:rsidRDefault="00000000">
            <w:pPr>
              <w:spacing w:after="0" w:line="240" w:lineRule="auto"/>
            </w:pPr>
            <w:proofErr w:type="spellStart"/>
            <w:r>
              <w:rPr>
                <w:sz w:val="16"/>
              </w:rPr>
              <w:t>字母大小写不一致</w:t>
            </w:r>
            <w:proofErr w:type="spellEnd"/>
          </w:p>
        </w:tc>
        <w:tc>
          <w:tcPr>
            <w:tcW w:w="438" w:type="dxa"/>
          </w:tcPr>
          <w:p w14:paraId="624D58F4" w14:textId="77777777" w:rsidR="00DA2608" w:rsidRDefault="00000000">
            <w:pPr>
              <w:spacing w:after="0" w:line="240" w:lineRule="auto"/>
            </w:pPr>
            <w:r>
              <w:rPr>
                <w:sz w:val="16"/>
              </w:rPr>
              <w:t>1</w:t>
            </w:r>
          </w:p>
        </w:tc>
      </w:tr>
      <w:tr w:rsidR="00DA2608" w14:paraId="0C6C56A8" w14:textId="77777777">
        <w:trPr>
          <w:jc w:val="center"/>
        </w:trPr>
        <w:tc>
          <w:tcPr>
            <w:tcW w:w="783" w:type="dxa"/>
          </w:tcPr>
          <w:p w14:paraId="45E7D32B" w14:textId="77777777" w:rsidR="00DA2608" w:rsidRDefault="00000000">
            <w:pPr>
              <w:spacing w:after="0" w:line="240" w:lineRule="auto"/>
              <w:rPr>
                <w:lang w:eastAsia="zh-CN"/>
              </w:rPr>
            </w:pPr>
            <w:r>
              <w:rPr>
                <w:sz w:val="16"/>
                <w:lang w:eastAsia="zh-CN"/>
              </w:rPr>
              <w:t>3.标点符号和其他符号差错</w:t>
            </w:r>
          </w:p>
        </w:tc>
        <w:tc>
          <w:tcPr>
            <w:tcW w:w="696" w:type="dxa"/>
          </w:tcPr>
          <w:p w14:paraId="699D0351" w14:textId="77777777" w:rsidR="00DA2608" w:rsidRDefault="00000000">
            <w:pPr>
              <w:spacing w:after="0" w:line="240" w:lineRule="auto"/>
            </w:pPr>
            <w:r>
              <w:rPr>
                <w:sz w:val="16"/>
              </w:rPr>
              <w:t>（1）</w:t>
            </w:r>
          </w:p>
        </w:tc>
        <w:tc>
          <w:tcPr>
            <w:tcW w:w="487" w:type="dxa"/>
          </w:tcPr>
          <w:p w14:paraId="47952D71" w14:textId="77777777" w:rsidR="00DA2608" w:rsidRDefault="00000000">
            <w:pPr>
              <w:spacing w:after="0" w:line="240" w:lineRule="auto"/>
            </w:pPr>
            <w:r>
              <w:rPr>
                <w:sz w:val="16"/>
              </w:rPr>
              <w:t>225</w:t>
            </w:r>
          </w:p>
        </w:tc>
        <w:tc>
          <w:tcPr>
            <w:tcW w:w="1251" w:type="dxa"/>
          </w:tcPr>
          <w:p w14:paraId="40FD1AEC" w14:textId="77777777" w:rsidR="00DA2608" w:rsidRDefault="00000000">
            <w:pPr>
              <w:spacing w:after="0" w:line="240" w:lineRule="auto"/>
              <w:rPr>
                <w:lang w:eastAsia="zh-CN"/>
              </w:rPr>
            </w:pPr>
            <w:r>
              <w:rPr>
                <w:sz w:val="16"/>
                <w:lang w:eastAsia="zh-CN"/>
              </w:rPr>
              <w:t>图1右下“排除文献(n=167)”框末</w:t>
            </w:r>
          </w:p>
        </w:tc>
        <w:tc>
          <w:tcPr>
            <w:tcW w:w="3438" w:type="dxa"/>
          </w:tcPr>
          <w:p w14:paraId="48FEA587" w14:textId="77777777" w:rsidR="00DA2608" w:rsidRDefault="00000000">
            <w:pPr>
              <w:spacing w:after="0" w:line="240" w:lineRule="auto"/>
            </w:pPr>
            <w:r>
              <w:rPr>
                <w:sz w:val="16"/>
              </w:rPr>
              <w:t>…</w:t>
            </w:r>
            <w:proofErr w:type="spellStart"/>
            <w:r>
              <w:rPr>
                <w:sz w:val="16"/>
              </w:rPr>
              <w:t>研究内容不符</w:t>
            </w:r>
            <w:proofErr w:type="spellEnd"/>
            <w:r>
              <w:rPr>
                <w:sz w:val="16"/>
              </w:rPr>
              <w:t>(n=</w:t>
            </w:r>
            <w:proofErr w:type="gramStart"/>
            <w:r>
              <w:rPr>
                <w:sz w:val="16"/>
              </w:rPr>
              <w:t>132)、</w:t>
            </w:r>
            <w:proofErr w:type="gramEnd"/>
          </w:p>
        </w:tc>
        <w:tc>
          <w:tcPr>
            <w:tcW w:w="2175" w:type="dxa"/>
          </w:tcPr>
          <w:p w14:paraId="6C21050E" w14:textId="77777777" w:rsidR="00DA2608" w:rsidRDefault="00000000">
            <w:pPr>
              <w:spacing w:after="0" w:line="240" w:lineRule="auto"/>
              <w:rPr>
                <w:lang w:eastAsia="zh-CN"/>
              </w:rPr>
            </w:pPr>
            <w:r>
              <w:rPr>
                <w:sz w:val="16"/>
                <w:lang w:eastAsia="zh-CN"/>
              </w:rPr>
              <w:t>…研究内容不符(n=</w:t>
            </w:r>
            <w:proofErr w:type="gramStart"/>
            <w:r>
              <w:rPr>
                <w:sz w:val="16"/>
                <w:lang w:eastAsia="zh-CN"/>
              </w:rPr>
              <w:t>132)。</w:t>
            </w:r>
            <w:proofErr w:type="gramEnd"/>
            <w:r>
              <w:rPr>
                <w:sz w:val="16"/>
                <w:lang w:eastAsia="zh-CN"/>
              </w:rPr>
              <w:t>（删去末尾多余顿号）</w:t>
            </w:r>
          </w:p>
        </w:tc>
        <w:tc>
          <w:tcPr>
            <w:tcW w:w="1374" w:type="dxa"/>
          </w:tcPr>
          <w:p w14:paraId="49CBE232" w14:textId="77777777" w:rsidR="00DA2608" w:rsidRDefault="00000000">
            <w:pPr>
              <w:spacing w:after="0" w:line="240" w:lineRule="auto"/>
            </w:pPr>
            <w:proofErr w:type="spellStart"/>
            <w:r>
              <w:rPr>
                <w:sz w:val="16"/>
              </w:rPr>
              <w:t>标点多用</w:t>
            </w:r>
            <w:proofErr w:type="spellEnd"/>
          </w:p>
        </w:tc>
        <w:tc>
          <w:tcPr>
            <w:tcW w:w="438" w:type="dxa"/>
          </w:tcPr>
          <w:p w14:paraId="2DB17899" w14:textId="77777777" w:rsidR="00DA2608" w:rsidRDefault="00000000">
            <w:pPr>
              <w:spacing w:after="0" w:line="240" w:lineRule="auto"/>
            </w:pPr>
            <w:r>
              <w:rPr>
                <w:sz w:val="16"/>
              </w:rPr>
              <w:t>0.1</w:t>
            </w:r>
          </w:p>
        </w:tc>
      </w:tr>
      <w:tr w:rsidR="00DA2608" w14:paraId="67A2279C" w14:textId="77777777">
        <w:trPr>
          <w:jc w:val="center"/>
        </w:trPr>
        <w:tc>
          <w:tcPr>
            <w:tcW w:w="783" w:type="dxa"/>
          </w:tcPr>
          <w:p w14:paraId="3345330A" w14:textId="77777777" w:rsidR="00DA2608" w:rsidRDefault="00DA2608">
            <w:pPr>
              <w:spacing w:after="0" w:line="240" w:lineRule="auto"/>
            </w:pPr>
          </w:p>
        </w:tc>
        <w:tc>
          <w:tcPr>
            <w:tcW w:w="696" w:type="dxa"/>
          </w:tcPr>
          <w:p w14:paraId="00C3CF78" w14:textId="77777777" w:rsidR="00DA2608" w:rsidRDefault="00000000">
            <w:pPr>
              <w:spacing w:after="0" w:line="240" w:lineRule="auto"/>
            </w:pPr>
            <w:r>
              <w:rPr>
                <w:sz w:val="16"/>
              </w:rPr>
              <w:t>（5）</w:t>
            </w:r>
          </w:p>
        </w:tc>
        <w:tc>
          <w:tcPr>
            <w:tcW w:w="487" w:type="dxa"/>
          </w:tcPr>
          <w:p w14:paraId="72FAD0FC" w14:textId="77777777" w:rsidR="00DA2608" w:rsidRDefault="00000000">
            <w:pPr>
              <w:spacing w:after="0" w:line="240" w:lineRule="auto"/>
            </w:pPr>
            <w:r>
              <w:rPr>
                <w:sz w:val="16"/>
              </w:rPr>
              <w:t>239</w:t>
            </w:r>
          </w:p>
        </w:tc>
        <w:tc>
          <w:tcPr>
            <w:tcW w:w="1251" w:type="dxa"/>
          </w:tcPr>
          <w:p w14:paraId="1B303BB3" w14:textId="77777777" w:rsidR="00DA2608" w:rsidRDefault="00000000">
            <w:pPr>
              <w:spacing w:after="0" w:line="240" w:lineRule="auto"/>
              <w:rPr>
                <w:lang w:eastAsia="zh-CN"/>
              </w:rPr>
            </w:pPr>
            <w:r>
              <w:rPr>
                <w:sz w:val="16"/>
                <w:lang w:eastAsia="zh-CN"/>
              </w:rPr>
              <w:t>左栏3.1末3行 与 右栏3.1第4—6行</w:t>
            </w:r>
          </w:p>
        </w:tc>
        <w:tc>
          <w:tcPr>
            <w:tcW w:w="3438" w:type="dxa"/>
          </w:tcPr>
          <w:p w14:paraId="246F137A" w14:textId="77777777" w:rsidR="00DA2608" w:rsidRDefault="00000000">
            <w:pPr>
              <w:spacing w:after="0" w:line="240" w:lineRule="auto"/>
              <w:rPr>
                <w:lang w:eastAsia="zh-CN"/>
              </w:rPr>
            </w:pPr>
            <w:r>
              <w:rPr>
                <w:sz w:val="16"/>
                <w:lang w:eastAsia="zh-CN"/>
              </w:rPr>
              <w:t>“将抽象的安全风险转化为具象的情感体验[18]”／“基于班杜拉（Bandura）的自我效能理论……增强自身执行相应行为的信心[19]”</w:t>
            </w:r>
          </w:p>
        </w:tc>
        <w:tc>
          <w:tcPr>
            <w:tcW w:w="2175" w:type="dxa"/>
          </w:tcPr>
          <w:p w14:paraId="544AF3CE" w14:textId="77777777" w:rsidR="00DA2608" w:rsidRDefault="00000000">
            <w:pPr>
              <w:spacing w:after="0" w:line="240" w:lineRule="auto"/>
              <w:rPr>
                <w:lang w:eastAsia="zh-CN"/>
              </w:rPr>
            </w:pPr>
            <w:r>
              <w:rPr>
                <w:sz w:val="16"/>
                <w:lang w:eastAsia="zh-CN"/>
              </w:rPr>
              <w:t>两处标注互换：[18]为BANDURA A社会认知理论专著、[19]为丁燕等叙事教育研究，应分别改为[19]与[18]</w:t>
            </w:r>
          </w:p>
        </w:tc>
        <w:tc>
          <w:tcPr>
            <w:tcW w:w="1374" w:type="dxa"/>
          </w:tcPr>
          <w:p w14:paraId="5A78006C" w14:textId="77777777" w:rsidR="00DA2608" w:rsidRDefault="00000000">
            <w:pPr>
              <w:spacing w:after="0" w:line="240" w:lineRule="auto"/>
              <w:rPr>
                <w:lang w:eastAsia="zh-CN"/>
              </w:rPr>
            </w:pPr>
            <w:r>
              <w:rPr>
                <w:sz w:val="16"/>
                <w:lang w:eastAsia="zh-CN"/>
              </w:rPr>
              <w:t>参考文献标注（错位）</w:t>
            </w:r>
          </w:p>
        </w:tc>
        <w:tc>
          <w:tcPr>
            <w:tcW w:w="438" w:type="dxa"/>
          </w:tcPr>
          <w:p w14:paraId="48B5203A" w14:textId="77777777" w:rsidR="00DA2608" w:rsidRDefault="00000000">
            <w:pPr>
              <w:spacing w:after="0" w:line="240" w:lineRule="auto"/>
            </w:pPr>
            <w:r>
              <w:rPr>
                <w:sz w:val="16"/>
              </w:rPr>
              <w:t>0.1</w:t>
            </w:r>
          </w:p>
        </w:tc>
      </w:tr>
      <w:tr w:rsidR="00DA2608" w14:paraId="37D8C4CD" w14:textId="77777777">
        <w:trPr>
          <w:trHeight w:val="1211"/>
          <w:jc w:val="center"/>
        </w:trPr>
        <w:tc>
          <w:tcPr>
            <w:tcW w:w="783" w:type="dxa"/>
          </w:tcPr>
          <w:p w14:paraId="52D68402" w14:textId="77777777" w:rsidR="00DA2608" w:rsidRDefault="00000000">
            <w:pPr>
              <w:spacing w:after="0" w:line="240" w:lineRule="auto"/>
            </w:pPr>
            <w:r>
              <w:rPr>
                <w:sz w:val="16"/>
              </w:rPr>
              <w:t>4.格式差错</w:t>
            </w:r>
          </w:p>
        </w:tc>
        <w:tc>
          <w:tcPr>
            <w:tcW w:w="696" w:type="dxa"/>
          </w:tcPr>
          <w:p w14:paraId="0A930FA1" w14:textId="77777777" w:rsidR="00DA2608" w:rsidRDefault="00000000">
            <w:pPr>
              <w:spacing w:after="0" w:line="240" w:lineRule="auto"/>
            </w:pPr>
            <w:r>
              <w:rPr>
                <w:sz w:val="16"/>
              </w:rPr>
              <w:t>（5）</w:t>
            </w:r>
          </w:p>
        </w:tc>
        <w:tc>
          <w:tcPr>
            <w:tcW w:w="487" w:type="dxa"/>
          </w:tcPr>
          <w:p w14:paraId="46CB513B" w14:textId="77777777" w:rsidR="00DA2608" w:rsidRDefault="00000000">
            <w:pPr>
              <w:spacing w:after="0" w:line="240" w:lineRule="auto"/>
            </w:pPr>
            <w:r>
              <w:rPr>
                <w:sz w:val="16"/>
              </w:rPr>
              <w:t>225</w:t>
            </w:r>
          </w:p>
        </w:tc>
        <w:tc>
          <w:tcPr>
            <w:tcW w:w="1251" w:type="dxa"/>
          </w:tcPr>
          <w:p w14:paraId="00F811B0" w14:textId="77777777" w:rsidR="00DA2608" w:rsidRDefault="00000000">
            <w:pPr>
              <w:spacing w:after="0" w:line="240" w:lineRule="auto"/>
              <w:rPr>
                <w:lang w:eastAsia="zh-CN"/>
              </w:rPr>
            </w:pPr>
            <w:r>
              <w:rPr>
                <w:sz w:val="16"/>
                <w:lang w:eastAsia="zh-CN"/>
              </w:rPr>
              <w:t>表1“Aslan等[29]”行“文献来源”列</w:t>
            </w:r>
          </w:p>
        </w:tc>
        <w:tc>
          <w:tcPr>
            <w:tcW w:w="3438" w:type="dxa"/>
          </w:tcPr>
          <w:p w14:paraId="47CB4AD4" w14:textId="77777777" w:rsidR="00DA2608" w:rsidRDefault="00000000">
            <w:pPr>
              <w:spacing w:after="0" w:line="240" w:lineRule="auto"/>
            </w:pPr>
            <w:proofErr w:type="spellStart"/>
            <w:r>
              <w:rPr>
                <w:sz w:val="16"/>
              </w:rPr>
              <w:t>中国知网</w:t>
            </w:r>
            <w:proofErr w:type="spellEnd"/>
          </w:p>
        </w:tc>
        <w:tc>
          <w:tcPr>
            <w:tcW w:w="2175" w:type="dxa"/>
          </w:tcPr>
          <w:p w14:paraId="5D028234" w14:textId="77777777" w:rsidR="00DA2608" w:rsidRDefault="00000000">
            <w:pPr>
              <w:spacing w:after="0" w:line="240" w:lineRule="auto"/>
            </w:pPr>
            <w:r>
              <w:rPr>
                <w:sz w:val="16"/>
              </w:rPr>
              <w:t>[</w:t>
            </w:r>
            <w:proofErr w:type="gramStart"/>
            <w:r>
              <w:rPr>
                <w:sz w:val="16"/>
              </w:rPr>
              <w:t>29]（</w:t>
            </w:r>
            <w:proofErr w:type="gramEnd"/>
            <w:r>
              <w:rPr>
                <w:sz w:val="16"/>
              </w:rPr>
              <w:t xml:space="preserve">ASLAN B </w:t>
            </w:r>
            <w:proofErr w:type="spellStart"/>
            <w:r>
              <w:rPr>
                <w:sz w:val="16"/>
              </w:rPr>
              <w:t>A，等</w:t>
            </w:r>
            <w:proofErr w:type="spellEnd"/>
            <w:r>
              <w:rPr>
                <w:sz w:val="16"/>
              </w:rPr>
              <w:t>. J Tissue Viability，2021，30(</w:t>
            </w:r>
            <w:proofErr w:type="gramStart"/>
            <w:r>
              <w:rPr>
                <w:sz w:val="16"/>
              </w:rPr>
              <w:t>3)：</w:t>
            </w:r>
            <w:proofErr w:type="gramEnd"/>
            <w:r>
              <w:rPr>
                <w:sz w:val="16"/>
              </w:rPr>
              <w:t>410-417）为土耳其学者发表于英文期刊的RCT，</w:t>
            </w:r>
            <w:proofErr w:type="gramStart"/>
            <w:r>
              <w:rPr>
                <w:sz w:val="16"/>
              </w:rPr>
              <w:t>来源标“</w:t>
            </w:r>
            <w:proofErr w:type="gramEnd"/>
            <w:r>
              <w:rPr>
                <w:sz w:val="16"/>
              </w:rPr>
              <w:t>中国知网”</w:t>
            </w:r>
          </w:p>
        </w:tc>
        <w:tc>
          <w:tcPr>
            <w:tcW w:w="1374" w:type="dxa"/>
          </w:tcPr>
          <w:p w14:paraId="4449EC5E" w14:textId="77777777" w:rsidR="00DA2608" w:rsidRDefault="00000000">
            <w:pPr>
              <w:spacing w:after="0" w:line="240" w:lineRule="auto"/>
              <w:rPr>
                <w:lang w:eastAsia="zh-CN"/>
              </w:rPr>
            </w:pPr>
            <w:r>
              <w:rPr>
                <w:sz w:val="16"/>
                <w:lang w:eastAsia="zh-CN"/>
              </w:rPr>
              <w:t>表格内容与著录不符</w:t>
            </w:r>
          </w:p>
        </w:tc>
        <w:tc>
          <w:tcPr>
            <w:tcW w:w="438" w:type="dxa"/>
          </w:tcPr>
          <w:p w14:paraId="62FDA611" w14:textId="77777777" w:rsidR="00DA2608" w:rsidRDefault="00000000">
            <w:pPr>
              <w:spacing w:after="0" w:line="240" w:lineRule="auto"/>
            </w:pPr>
            <w:r>
              <w:rPr>
                <w:sz w:val="16"/>
              </w:rPr>
              <w:t>1</w:t>
            </w:r>
          </w:p>
        </w:tc>
      </w:tr>
    </w:tbl>
    <w:p w14:paraId="1202B229" w14:textId="77777777" w:rsidR="00DA2608" w:rsidRDefault="00DA2608"/>
    <w:p w14:paraId="0C797F87" w14:textId="77777777" w:rsidR="00DA2608" w:rsidRDefault="00000000">
      <w:proofErr w:type="spellStart"/>
      <w:r>
        <w:rPr>
          <w:b/>
        </w:rPr>
        <w:t>总体意见及建议</w:t>
      </w:r>
      <w:proofErr w:type="spellEnd"/>
      <w:r>
        <w:rPr>
          <w:b/>
        </w:rPr>
        <w:t>：</w:t>
      </w:r>
    </w:p>
    <w:p w14:paraId="2C1E0D19" w14:textId="77777777" w:rsidR="00DA2608" w:rsidRDefault="00000000">
      <w:pPr>
        <w:rPr>
          <w:lang w:eastAsia="zh-CN"/>
        </w:rPr>
      </w:pPr>
      <w:r>
        <w:rPr>
          <w:lang w:eastAsia="zh-CN"/>
        </w:rPr>
        <w:t>论文的版式规范、层次清晰，量和单位、数字用法总体符合国家标准，</w:t>
      </w:r>
      <w:r>
        <w:rPr>
          <w:rFonts w:hint="eastAsia"/>
          <w:lang w:eastAsia="zh-CN"/>
        </w:rPr>
        <w:t>图</w:t>
      </w:r>
      <w:r>
        <w:rPr>
          <w:lang w:eastAsia="zh-CN"/>
        </w:rPr>
        <w:t>与表格制作规范；差错主要集中于英文摘要、参考文献著录与标注两类。</w:t>
      </w:r>
    </w:p>
    <w:p w14:paraId="17E9549F" w14:textId="77777777" w:rsidR="00DA2608" w:rsidRDefault="00000000">
      <w:proofErr w:type="spellStart"/>
      <w:r>
        <w:t>专家签名</w:t>
      </w:r>
      <w:proofErr w:type="spellEnd"/>
      <w:r>
        <w:t>：____________    2026年 7 月 17 日</w:t>
      </w:r>
    </w:p>
    <w:sectPr w:rsidR="00DA2608">
      <w:pgSz w:w="12240" w:h="15840"/>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7ED65D" w14:textId="77777777" w:rsidR="000918C5" w:rsidRDefault="000918C5">
      <w:pPr>
        <w:spacing w:line="240" w:lineRule="auto"/>
      </w:pPr>
      <w:r>
        <w:separator/>
      </w:r>
    </w:p>
  </w:endnote>
  <w:endnote w:type="continuationSeparator" w:id="0">
    <w:p w14:paraId="3861AF50" w14:textId="77777777" w:rsidR="000918C5" w:rsidRDefault="000918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652EA4" w14:textId="77777777" w:rsidR="000918C5" w:rsidRDefault="000918C5">
      <w:pPr>
        <w:spacing w:after="0"/>
      </w:pPr>
      <w:r>
        <w:separator/>
      </w:r>
    </w:p>
  </w:footnote>
  <w:footnote w:type="continuationSeparator" w:id="0">
    <w:p w14:paraId="284423D7" w14:textId="77777777" w:rsidR="000918C5" w:rsidRDefault="000918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017778506">
    <w:abstractNumId w:val="1"/>
  </w:num>
  <w:num w:numId="2" w16cid:durableId="690570427">
    <w:abstractNumId w:val="4"/>
  </w:num>
  <w:num w:numId="3" w16cid:durableId="1950313207">
    <w:abstractNumId w:val="5"/>
  </w:num>
  <w:num w:numId="4" w16cid:durableId="349262412">
    <w:abstractNumId w:val="2"/>
  </w:num>
  <w:num w:numId="5" w16cid:durableId="704478712">
    <w:abstractNumId w:val="0"/>
  </w:num>
  <w:num w:numId="6" w16cid:durableId="125331446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FE6"/>
    <w:rsid w:val="00034616"/>
    <w:rsid w:val="0006063C"/>
    <w:rsid w:val="000918C5"/>
    <w:rsid w:val="0015074B"/>
    <w:rsid w:val="00290771"/>
    <w:rsid w:val="0029639D"/>
    <w:rsid w:val="00326F90"/>
    <w:rsid w:val="00421A9A"/>
    <w:rsid w:val="0078758A"/>
    <w:rsid w:val="00943067"/>
    <w:rsid w:val="00AA1D8D"/>
    <w:rsid w:val="00B47730"/>
    <w:rsid w:val="00CB0664"/>
    <w:rsid w:val="00D65707"/>
    <w:rsid w:val="00DA2608"/>
    <w:rsid w:val="00FC693F"/>
    <w:rsid w:val="5F6FAF78"/>
    <w:rsid w:val="7C7C3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4DC2A0"/>
  <w14:defaultImageDpi w14:val="300"/>
  <w15:docId w15:val="{A499A8FE-65EE-3443-974C-CC5D4680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hAnsi="宋体" w:cstheme="minorBidi"/>
      <w:sz w:val="18"/>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5</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现代护理杂志 中华</cp:lastModifiedBy>
  <cp:revision>7</cp:revision>
  <dcterms:created xsi:type="dcterms:W3CDTF">2013-12-24T15:15:00Z</dcterms:created>
  <dcterms:modified xsi:type="dcterms:W3CDTF">2026-07-19T08:41:00Z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ED645C221C8832F322735B6A6094C92B_42</vt:lpwstr>
  </property>
</Properties>
</file>